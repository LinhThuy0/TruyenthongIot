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FAD96">
      <w:pPr>
        <w:spacing w:before="240" w:after="280" w:line="276" w:lineRule="auto"/>
        <w:ind w:firstLine="1601" w:firstLineChars="500"/>
        <w:jc w:val="both"/>
      </w:pPr>
      <w:r>
        <w:rPr>
          <w:rFonts w:ascii="Times New Roman" w:hAnsi="Times New Roman"/>
          <w:b/>
          <w:i w:val="0"/>
          <w:color w:val="000000"/>
          <w:sz w:val="32"/>
        </w:rPr>
        <w:t xml:space="preserve">THỰC HÀNH </w:t>
      </w:r>
      <w:r>
        <w:rPr>
          <w:rFonts w:hint="default" w:ascii="Times New Roman" w:hAnsi="Times New Roman"/>
          <w:b/>
          <w:i w:val="0"/>
          <w:color w:val="000000"/>
          <w:sz w:val="32"/>
          <w:lang w:val="vi-VN"/>
        </w:rPr>
        <w:t>WIFI</w:t>
      </w:r>
      <w:r>
        <w:rPr>
          <w:rFonts w:ascii="Times New Roman" w:hAnsi="Times New Roman"/>
          <w:b/>
          <w:i w:val="0"/>
          <w:color w:val="000000"/>
          <w:sz w:val="32"/>
        </w:rPr>
        <w:t xml:space="preserve"> TRÊN HOME ASSISTANT</w:t>
      </w:r>
    </w:p>
    <w:p w14:paraId="7D0FFC2F">
      <w:pPr>
        <w:spacing w:before="280" w:after="120" w:line="276" w:lineRule="auto"/>
        <w:jc w:val="left"/>
      </w:pPr>
      <w:r>
        <w:rPr>
          <w:rFonts w:hint="default" w:ascii="Times New Roman" w:hAnsi="Times New Roman"/>
          <w:b/>
          <w:i w:val="0"/>
          <w:color w:val="000000"/>
          <w:sz w:val="32"/>
          <w:lang w:val="vi-VN"/>
        </w:rPr>
        <w:t>1</w:t>
      </w:r>
      <w:r>
        <w:rPr>
          <w:rFonts w:ascii="Times New Roman" w:hAnsi="Times New Roman"/>
          <w:b/>
          <w:i w:val="0"/>
          <w:color w:val="000000"/>
          <w:sz w:val="32"/>
        </w:rPr>
        <w:t>. Giới thiệu thiết bị và Phần mềm</w:t>
      </w:r>
    </w:p>
    <w:p w14:paraId="653F6E96">
      <w:pPr>
        <w:spacing w:before="200" w:after="80" w:line="276" w:lineRule="auto"/>
        <w:jc w:val="left"/>
      </w:pPr>
      <w:r>
        <w:rPr>
          <w:rFonts w:ascii="Times New Roman" w:hAnsi="Times New Roman"/>
          <w:b/>
          <w:i w:val="0"/>
          <w:color w:val="000000"/>
          <w:sz w:val="28"/>
        </w:rPr>
        <w:t>1.1. Tổng quan bài thực hành</w:t>
      </w:r>
    </w:p>
    <w:p w14:paraId="2CB5FAA2">
      <w:pPr>
        <w:spacing w:before="0" w:after="120" w:line="276" w:lineRule="auto"/>
        <w:jc w:val="left"/>
      </w:pPr>
      <w:r>
        <w:rPr>
          <w:rFonts w:hint="default" w:ascii="Times New Roman" w:hAnsi="Times New Roman"/>
          <w:b w:val="0"/>
          <w:i w:val="0"/>
          <w:color w:val="000000"/>
          <w:sz w:val="26"/>
          <w:lang w:val="vi-VN"/>
        </w:rPr>
        <w:t>Bài thực hành</w:t>
      </w:r>
      <w:r>
        <w:rPr>
          <w:rFonts w:ascii="Times New Roman" w:hAnsi="Times New Roman"/>
          <w:b w:val="0"/>
          <w:i w:val="0"/>
          <w:color w:val="000000"/>
          <w:sz w:val="26"/>
        </w:rPr>
        <w:t xml:space="preserve"> trình bày quy trình chi tiết từng bước tạo và cấu hình thiết bị IoT thông minh sử dụng bo mạch vi điều khiển ESP32-S3 tích hợp vào nền tảng Home Assistant thông qua công cụ ESPHome. Bài thực hành bao gồm khởi tạo máy chủ ảo, kiểm tra địa chỉ IP, kết nối SSH, tạo dự án ESPHome, biên dịch firmware YAML, nạp qua cổng USB Serial, và thiết lập giao diện Web Server điều khiển LED RGB trên Dashboard.</w:t>
      </w:r>
    </w:p>
    <w:p w14:paraId="1B97AA77">
      <w:pPr>
        <w:spacing w:before="200" w:after="80" w:line="276" w:lineRule="auto"/>
        <w:jc w:val="left"/>
      </w:pPr>
      <w:r>
        <w:rPr>
          <w:rFonts w:ascii="Times New Roman" w:hAnsi="Times New Roman"/>
          <w:b/>
          <w:i w:val="0"/>
          <w:color w:val="000000"/>
          <w:sz w:val="28"/>
        </w:rPr>
        <w:t>1.2. Giới thiệu phần mềm</w:t>
      </w:r>
    </w:p>
    <w:p w14:paraId="4ADE553A">
      <w:pPr>
        <w:spacing w:before="0" w:after="120" w:line="276" w:lineRule="auto"/>
        <w:jc w:val="left"/>
      </w:pPr>
      <w:r>
        <w:rPr>
          <w:rFonts w:hint="default" w:ascii="Times New Roman" w:hAnsi="Times New Roman"/>
          <w:b w:val="0"/>
          <w:i w:val="0"/>
          <w:color w:val="000000"/>
          <w:sz w:val="26"/>
          <w:lang w:val="vi-VN"/>
        </w:rPr>
        <w:t>-</w:t>
      </w:r>
      <w:r>
        <w:rPr>
          <w:rFonts w:ascii="Times New Roman" w:hAnsi="Times New Roman"/>
          <w:b w:val="0"/>
          <w:i w:val="0"/>
          <w:color w:val="000000"/>
          <w:sz w:val="26"/>
        </w:rPr>
        <w:t xml:space="preserve"> </w:t>
      </w:r>
      <w:r>
        <w:rPr>
          <w:rFonts w:ascii="Times New Roman" w:hAnsi="Times New Roman"/>
          <w:b/>
          <w:i w:val="0"/>
          <w:color w:val="000000"/>
          <w:sz w:val="26"/>
        </w:rPr>
        <w:t xml:space="preserve">Oracle VM VirtualBox: </w:t>
      </w:r>
      <w:r>
        <w:rPr>
          <w:rFonts w:ascii="Times New Roman" w:hAnsi="Times New Roman"/>
          <w:b w:val="0"/>
          <w:i w:val="0"/>
          <w:color w:val="000000"/>
          <w:sz w:val="26"/>
        </w:rPr>
        <w:t>Phần mềm quản lý máy ảo mã nguồn mở, cho phép khởi chạy và vận hành hệ điều hành Linux Debian chứa hệ thống Home Assistant Supervised trên máy tính.</w:t>
      </w:r>
    </w:p>
    <w:p w14:paraId="6FCC28A2">
      <w:pPr>
        <w:spacing w:before="0" w:after="120" w:line="276" w:lineRule="auto"/>
        <w:jc w:val="left"/>
      </w:pPr>
      <w:r>
        <w:rPr>
          <w:rFonts w:hint="default" w:ascii="Times New Roman" w:hAnsi="Times New Roman"/>
          <w:b w:val="0"/>
          <w:i w:val="0"/>
          <w:color w:val="000000"/>
          <w:sz w:val="26"/>
          <w:lang w:val="vi-VN"/>
        </w:rPr>
        <w:t>-</w:t>
      </w:r>
      <w:r>
        <w:rPr>
          <w:rFonts w:ascii="Times New Roman" w:hAnsi="Times New Roman"/>
          <w:b w:val="0"/>
          <w:i w:val="0"/>
          <w:color w:val="000000"/>
          <w:sz w:val="26"/>
        </w:rPr>
        <w:t xml:space="preserve"> </w:t>
      </w:r>
      <w:r>
        <w:rPr>
          <w:rFonts w:ascii="Times New Roman" w:hAnsi="Times New Roman"/>
          <w:b/>
          <w:i w:val="0"/>
          <w:color w:val="000000"/>
          <w:sz w:val="26"/>
        </w:rPr>
        <w:t xml:space="preserve">Home Assistant (HA Supervised): </w:t>
      </w:r>
      <w:r>
        <w:rPr>
          <w:rFonts w:ascii="Times New Roman" w:hAnsi="Times New Roman"/>
          <w:b w:val="0"/>
          <w:i w:val="0"/>
          <w:color w:val="000000"/>
          <w:sz w:val="26"/>
        </w:rPr>
        <w:t>Hệ thống quản lý nhà thông minh (Home Automation) mã nguồn mở. Phiên bản Supervised cho phép quản lý toàn diện các ứng dụng (Apps / Add-ons) qua Docker container.</w:t>
      </w:r>
    </w:p>
    <w:p w14:paraId="74F2B990">
      <w:pPr>
        <w:spacing w:before="0" w:after="120" w:line="276" w:lineRule="auto"/>
        <w:jc w:val="left"/>
      </w:pPr>
      <w:r>
        <w:rPr>
          <w:rFonts w:hint="default" w:ascii="Times New Roman" w:hAnsi="Times New Roman"/>
          <w:b w:val="0"/>
          <w:i w:val="0"/>
          <w:color w:val="000000"/>
          <w:sz w:val="26"/>
          <w:lang w:val="vi-VN"/>
        </w:rPr>
        <w:t>-</w:t>
      </w:r>
      <w:r>
        <w:rPr>
          <w:rFonts w:ascii="Times New Roman" w:hAnsi="Times New Roman"/>
          <w:b w:val="0"/>
          <w:i w:val="0"/>
          <w:color w:val="000000"/>
          <w:sz w:val="26"/>
        </w:rPr>
        <w:t xml:space="preserve"> </w:t>
      </w:r>
      <w:r>
        <w:rPr>
          <w:rFonts w:ascii="Times New Roman" w:hAnsi="Times New Roman"/>
          <w:b/>
          <w:i w:val="0"/>
          <w:color w:val="000000"/>
          <w:sz w:val="26"/>
        </w:rPr>
        <w:t xml:space="preserve">PuTTY SSH Client: </w:t>
      </w:r>
      <w:r>
        <w:rPr>
          <w:rFonts w:ascii="Times New Roman" w:hAnsi="Times New Roman"/>
          <w:b w:val="0"/>
          <w:i w:val="0"/>
          <w:color w:val="000000"/>
          <w:sz w:val="26"/>
        </w:rPr>
        <w:t>Công cụ kết nối và điều khiển dòng lệnh từ xa với máy chủ Linux qua giao thức SSH bảo mật (cổng 22).</w:t>
      </w:r>
    </w:p>
    <w:p w14:paraId="611F764D">
      <w:pPr>
        <w:spacing w:before="200" w:after="80" w:line="276" w:lineRule="auto"/>
        <w:jc w:val="left"/>
      </w:pPr>
      <w:r>
        <w:rPr>
          <w:rFonts w:ascii="Times New Roman" w:hAnsi="Times New Roman"/>
          <w:b/>
          <w:i w:val="0"/>
          <w:color w:val="000000"/>
          <w:sz w:val="28"/>
        </w:rPr>
        <w:t>1.3. Giới thiệu thiết bị phần cứng</w:t>
      </w:r>
    </w:p>
    <w:p w14:paraId="74D8F000">
      <w:pPr>
        <w:spacing w:before="0" w:after="120" w:line="276" w:lineRule="auto"/>
        <w:jc w:val="left"/>
      </w:pPr>
      <w:r>
        <w:rPr>
          <w:rFonts w:hint="default" w:ascii="Times New Roman" w:hAnsi="Times New Roman"/>
          <w:b w:val="0"/>
          <w:i w:val="0"/>
          <w:color w:val="000000"/>
          <w:sz w:val="26"/>
          <w:lang w:val="vi-VN"/>
        </w:rPr>
        <w:t>-</w:t>
      </w:r>
      <w:r>
        <w:rPr>
          <w:rFonts w:ascii="Times New Roman" w:hAnsi="Times New Roman"/>
          <w:b w:val="0"/>
          <w:i w:val="0"/>
          <w:color w:val="000000"/>
          <w:sz w:val="26"/>
        </w:rPr>
        <w:t xml:space="preserve"> </w:t>
      </w:r>
      <w:r>
        <w:rPr>
          <w:rFonts w:ascii="Times New Roman" w:hAnsi="Times New Roman"/>
          <w:b/>
          <w:i w:val="0"/>
          <w:color w:val="000000"/>
          <w:sz w:val="26"/>
        </w:rPr>
        <w:t xml:space="preserve">Bo mạch vi điều khiển ESP32-S3 (Generic ESP32-S3 Board): </w:t>
      </w:r>
      <w:r>
        <w:rPr>
          <w:rFonts w:ascii="Times New Roman" w:hAnsi="Times New Roman"/>
          <w:b w:val="0"/>
          <w:i w:val="0"/>
          <w:color w:val="000000"/>
          <w:sz w:val="26"/>
        </w:rPr>
        <w:t>Vi điều khiển 32-bit lõi kép hiệu năng cao, tích hợp Wi-Fi 2.4GHz, Bluetooth 5 (LE), bộ nhớ Flash 8MB và cổng giao tiếp USB JTAG/Serial Debug.</w:t>
      </w:r>
    </w:p>
    <w:p w14:paraId="1E944C76">
      <w:pPr>
        <w:spacing w:before="0" w:after="120" w:line="276" w:lineRule="auto"/>
        <w:jc w:val="left"/>
      </w:pPr>
      <w:r>
        <w:rPr>
          <w:rFonts w:hint="default" w:ascii="Times New Roman" w:hAnsi="Times New Roman"/>
          <w:b w:val="0"/>
          <w:i w:val="0"/>
          <w:color w:val="000000"/>
          <w:sz w:val="26"/>
          <w:lang w:val="vi-VN"/>
        </w:rPr>
        <w:t>-</w:t>
      </w:r>
      <w:r>
        <w:rPr>
          <w:rFonts w:ascii="Times New Roman" w:hAnsi="Times New Roman"/>
          <w:b w:val="0"/>
          <w:i w:val="0"/>
          <w:color w:val="000000"/>
          <w:sz w:val="26"/>
        </w:rPr>
        <w:t xml:space="preserve"> </w:t>
      </w:r>
      <w:r>
        <w:rPr>
          <w:rFonts w:ascii="Times New Roman" w:hAnsi="Times New Roman"/>
          <w:b/>
          <w:i w:val="0"/>
          <w:color w:val="000000"/>
          <w:sz w:val="26"/>
        </w:rPr>
        <w:t xml:space="preserve">Đèn LED RGB tích hợp trên bo mạch (Onboard RGB LED - WS2812): </w:t>
      </w:r>
      <w:r>
        <w:rPr>
          <w:rFonts w:ascii="Times New Roman" w:hAnsi="Times New Roman"/>
          <w:b w:val="0"/>
          <w:i w:val="0"/>
          <w:color w:val="000000"/>
          <w:sz w:val="26"/>
        </w:rPr>
        <w:t>Đèn LED RGB kĩ thuật số WS2812 kết nối tại chân GPIO0, cho phép điều khiển màu sắc chi tiết và thiết lập các hiệu ứng ánh sáng như cầu vồng.</w:t>
      </w:r>
    </w:p>
    <w:p w14:paraId="3C7EEF87">
      <w:pPr>
        <w:spacing w:before="280" w:after="120" w:line="276" w:lineRule="auto"/>
        <w:jc w:val="left"/>
      </w:pPr>
      <w:r>
        <w:rPr>
          <w:rFonts w:ascii="Times New Roman" w:hAnsi="Times New Roman"/>
          <w:b/>
          <w:i w:val="0"/>
          <w:color w:val="000000"/>
          <w:sz w:val="32"/>
        </w:rPr>
        <w:t>2. Nội dung các bước thực hiện theo ảnh</w:t>
      </w:r>
    </w:p>
    <w:p w14:paraId="35BF4577">
      <w:pPr>
        <w:spacing w:before="200" w:after="80" w:line="276" w:lineRule="auto"/>
        <w:jc w:val="left"/>
      </w:pPr>
      <w:r>
        <w:rPr>
          <w:rFonts w:ascii="Times New Roman" w:hAnsi="Times New Roman"/>
          <w:b/>
          <w:i w:val="0"/>
          <w:color w:val="000000"/>
          <w:sz w:val="28"/>
        </w:rPr>
        <w:t>Bước 1: Khởi động máy ảo Home Assistant trên VirtualBox</w:t>
      </w:r>
    </w:p>
    <w:p w14:paraId="06181436">
      <w:pPr>
        <w:spacing w:before="0" w:after="120" w:line="276" w:lineRule="auto"/>
        <w:jc w:val="left"/>
      </w:pPr>
      <w:r>
        <w:rPr>
          <w:rFonts w:ascii="Times New Roman" w:hAnsi="Times New Roman"/>
          <w:b w:val="0"/>
          <w:i w:val="0"/>
          <w:color w:val="000000"/>
          <w:sz w:val="26"/>
        </w:rPr>
        <w:t>Mở ứng dụng Oracle VirtualBox Manager, chọn máy ảo 'HomeAssistant' (hệ điều hành Debian 64-bit, dung lượng RAM 2048 MB) và nhấn nút 'Show' (hoặc Start) để khởi chạy máy ảo.</w:t>
      </w:r>
    </w:p>
    <w:p w14:paraId="5061A696">
      <w:pPr>
        <w:spacing w:before="120" w:after="40"/>
        <w:jc w:val="center"/>
      </w:pPr>
      <w:r>
        <w:drawing>
          <wp:inline distT="0" distB="0" distL="114300" distR="114300">
            <wp:extent cx="5303520" cy="298069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0811"/>
                    </a:xfrm>
                    <a:prstGeom prst="rect">
                      <a:avLst/>
                    </a:prstGeom>
                  </pic:spPr>
                </pic:pic>
              </a:graphicData>
            </a:graphic>
          </wp:inline>
        </w:drawing>
      </w:r>
    </w:p>
    <w:p w14:paraId="62A65AA0">
      <w:pPr>
        <w:spacing w:before="40" w:after="160"/>
        <w:jc w:val="center"/>
      </w:pPr>
      <w:r>
        <w:rPr>
          <w:rFonts w:ascii="Times New Roman" w:hAnsi="Times New Roman"/>
          <w:b w:val="0"/>
          <w:i/>
          <w:color w:val="505050"/>
          <w:sz w:val="22"/>
        </w:rPr>
        <w:t>Hình 1: Giao diện VirtualBox Manager khởi chạy máy ảo HomeAssistant</w:t>
      </w:r>
    </w:p>
    <w:p w14:paraId="215306C7">
      <w:pPr>
        <w:spacing w:before="200" w:after="80" w:line="276" w:lineRule="auto"/>
        <w:jc w:val="left"/>
      </w:pPr>
      <w:r>
        <w:rPr>
          <w:rFonts w:ascii="Times New Roman" w:hAnsi="Times New Roman"/>
          <w:b/>
          <w:i w:val="0"/>
          <w:color w:val="000000"/>
          <w:sz w:val="28"/>
        </w:rPr>
        <w:t>Bước 2: Đăng nhập hệ thống Debian Linux</w:t>
      </w:r>
    </w:p>
    <w:p w14:paraId="75F933D1">
      <w:pPr>
        <w:spacing w:before="0" w:after="120" w:line="276" w:lineRule="auto"/>
        <w:jc w:val="left"/>
      </w:pPr>
      <w:r>
        <w:rPr>
          <w:rFonts w:ascii="Times New Roman" w:hAnsi="Times New Roman"/>
          <w:b w:val="0"/>
          <w:i w:val="0"/>
          <w:color w:val="000000"/>
          <w:sz w:val="26"/>
        </w:rPr>
        <w:t>Màn hình máy ảo khởi động xong hiển thị dòng lệnh Debian GNU/Linux 12 (HomeAssistantSupervised tty1). Nhập tên đăng nhập 'lahu' và mật khẩu tương ứng để truy cập.</w:t>
      </w:r>
    </w:p>
    <w:p w14:paraId="7719B769">
      <w:pPr>
        <w:spacing w:before="120" w:after="40"/>
        <w:jc w:val="center"/>
      </w:pPr>
      <w:r>
        <w:drawing>
          <wp:inline distT="0" distB="0" distL="114300" distR="114300">
            <wp:extent cx="5303520" cy="2980690"/>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0811"/>
                    </a:xfrm>
                    <a:prstGeom prst="rect">
                      <a:avLst/>
                    </a:prstGeom>
                  </pic:spPr>
                </pic:pic>
              </a:graphicData>
            </a:graphic>
          </wp:inline>
        </w:drawing>
      </w:r>
    </w:p>
    <w:p w14:paraId="49BF6C94">
      <w:pPr>
        <w:spacing w:before="40" w:after="160"/>
        <w:jc w:val="center"/>
      </w:pPr>
      <w:r>
        <w:rPr>
          <w:rFonts w:ascii="Times New Roman" w:hAnsi="Times New Roman"/>
          <w:b w:val="0"/>
          <w:i/>
          <w:color w:val="505050"/>
          <w:sz w:val="22"/>
        </w:rPr>
        <w:t>Hình 2: Màn hình đăng nhập dòng lệnh Debian Linux</w:t>
      </w:r>
    </w:p>
    <w:p w14:paraId="70D1F2D4">
      <w:pPr>
        <w:spacing w:before="200" w:after="80" w:line="276" w:lineRule="auto"/>
        <w:jc w:val="left"/>
      </w:pPr>
      <w:r>
        <w:rPr>
          <w:rFonts w:ascii="Times New Roman" w:hAnsi="Times New Roman"/>
          <w:b/>
          <w:i w:val="0"/>
          <w:color w:val="000000"/>
          <w:sz w:val="28"/>
        </w:rPr>
        <w:t>Bước 3: Tra cứu địa chỉ IP của máy chủ bằng lệnh CLI</w:t>
      </w:r>
    </w:p>
    <w:p w14:paraId="5BC86F7B">
      <w:pPr>
        <w:spacing w:before="0" w:after="120" w:line="276" w:lineRule="auto"/>
        <w:jc w:val="left"/>
      </w:pPr>
      <w:r>
        <w:rPr>
          <w:rFonts w:ascii="Times New Roman" w:hAnsi="Times New Roman"/>
          <w:b w:val="0"/>
          <w:i w:val="0"/>
          <w:color w:val="000000"/>
          <w:sz w:val="26"/>
        </w:rPr>
        <w:t xml:space="preserve">Sau khi đăng nhập thành công, gõ lệnh </w:t>
      </w:r>
      <w:r>
        <w:rPr>
          <w:rFonts w:ascii="Times New Roman" w:hAnsi="Times New Roman" w:eastAsiaTheme="minorEastAsia"/>
          <w:b w:val="0"/>
          <w:i w:val="0"/>
          <w:color w:val="000000"/>
          <w:sz w:val="32"/>
        </w:rPr>
        <w:t>'ip a</w:t>
      </w:r>
      <w:r>
        <w:rPr>
          <w:rFonts w:ascii="Times New Roman" w:hAnsi="Times New Roman"/>
          <w:b w:val="0"/>
          <w:i w:val="0"/>
          <w:color w:val="000000"/>
          <w:sz w:val="26"/>
        </w:rPr>
        <w:t>' để hiển thị danh sách giao diện mạng. Quan sát card mạng enp0s3 và xác định địa chỉ IPv4 nội bộ (ví dụ: 192.168.1.14/24).</w:t>
      </w:r>
    </w:p>
    <w:p w14:paraId="79E96B36">
      <w:pPr>
        <w:spacing w:before="120" w:after="40"/>
        <w:jc w:val="center"/>
      </w:pPr>
      <w:r>
        <w:drawing>
          <wp:inline distT="0" distB="0" distL="114300" distR="114300">
            <wp:extent cx="5303520" cy="29806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0811"/>
                    </a:xfrm>
                    <a:prstGeom prst="rect">
                      <a:avLst/>
                    </a:prstGeom>
                  </pic:spPr>
                </pic:pic>
              </a:graphicData>
            </a:graphic>
          </wp:inline>
        </w:drawing>
      </w:r>
    </w:p>
    <w:p w14:paraId="236BD834">
      <w:pPr>
        <w:spacing w:before="40" w:after="160"/>
        <w:jc w:val="center"/>
      </w:pPr>
      <w:r>
        <w:rPr>
          <w:rFonts w:ascii="Times New Roman" w:hAnsi="Times New Roman"/>
          <w:b w:val="0"/>
          <w:i/>
          <w:color w:val="505050"/>
          <w:sz w:val="22"/>
        </w:rPr>
        <w:t>Hình 3: Thực thi lệnh 'ip a' kiểm tra địa chỉ IP mạng (192.168.1.14)</w:t>
      </w:r>
    </w:p>
    <w:p w14:paraId="6A3BFE18">
      <w:pPr>
        <w:spacing w:before="200" w:after="80" w:line="276" w:lineRule="auto"/>
        <w:jc w:val="left"/>
      </w:pPr>
      <w:r>
        <w:rPr>
          <w:rFonts w:ascii="Times New Roman" w:hAnsi="Times New Roman"/>
          <w:b/>
          <w:i w:val="0"/>
          <w:color w:val="000000"/>
          <w:sz w:val="28"/>
        </w:rPr>
        <w:t>Bước 4: Thiết lập thông số kết nối SSH trong PuTTY</w:t>
      </w:r>
    </w:p>
    <w:p w14:paraId="4067D7CA">
      <w:pPr>
        <w:spacing w:before="0" w:after="120" w:line="276" w:lineRule="auto"/>
        <w:jc w:val="left"/>
      </w:pPr>
      <w:r>
        <w:rPr>
          <w:rFonts w:ascii="Times New Roman" w:hAnsi="Times New Roman"/>
          <w:b w:val="0"/>
          <w:i w:val="0"/>
          <w:color w:val="000000"/>
          <w:sz w:val="26"/>
        </w:rPr>
        <w:t>Mở ứng dụng PuTTY, điền địa chỉ IP vừa tìm được (192.168.1.14) vào ô Host Name (or IP address), cổng Port 22, chọn loại kết nối SSH và nhấn Open.</w:t>
      </w:r>
    </w:p>
    <w:p w14:paraId="48B3BC27">
      <w:pPr>
        <w:spacing w:before="120" w:after="40"/>
        <w:jc w:val="center"/>
      </w:pPr>
      <w:r>
        <w:drawing>
          <wp:inline distT="0" distB="0" distL="114300" distR="114300">
            <wp:extent cx="5303520" cy="298069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0811"/>
                    </a:xfrm>
                    <a:prstGeom prst="rect">
                      <a:avLst/>
                    </a:prstGeom>
                  </pic:spPr>
                </pic:pic>
              </a:graphicData>
            </a:graphic>
          </wp:inline>
        </w:drawing>
      </w:r>
    </w:p>
    <w:p w14:paraId="0DFF5922">
      <w:pPr>
        <w:spacing w:before="40" w:after="160"/>
        <w:jc w:val="center"/>
      </w:pPr>
      <w:r>
        <w:rPr>
          <w:rFonts w:ascii="Times New Roman" w:hAnsi="Times New Roman"/>
          <w:b w:val="0"/>
          <w:i/>
          <w:color w:val="505050"/>
          <w:sz w:val="22"/>
        </w:rPr>
        <w:t>Hình 4: Cấu hình địa chỉ IP và cổng kết nối SSH trong PuTTY</w:t>
      </w:r>
    </w:p>
    <w:p w14:paraId="16D73E35">
      <w:pPr>
        <w:spacing w:before="200" w:after="80" w:line="276" w:lineRule="auto"/>
        <w:jc w:val="left"/>
      </w:pPr>
      <w:r>
        <w:rPr>
          <w:rFonts w:ascii="Times New Roman" w:hAnsi="Times New Roman"/>
          <w:b/>
          <w:i w:val="0"/>
          <w:color w:val="000000"/>
          <w:sz w:val="28"/>
        </w:rPr>
        <w:t>Bước 5: Đăng nhập kết nối SSH từ xa thành công</w:t>
      </w:r>
    </w:p>
    <w:p w14:paraId="060CC854">
      <w:pPr>
        <w:spacing w:before="0" w:after="120" w:line="276" w:lineRule="auto"/>
        <w:jc w:val="left"/>
      </w:pPr>
      <w:r>
        <w:rPr>
          <w:rFonts w:ascii="Times New Roman" w:hAnsi="Times New Roman"/>
          <w:b w:val="0"/>
          <w:i w:val="0"/>
          <w:color w:val="000000"/>
          <w:sz w:val="26"/>
        </w:rPr>
        <w:t>Cửa sổ PuTTY hiển thị giao diện đăng nhập 'login as: lahu'. Nhập mật khẩu xác thực để hoàn tất kết nối dòng lệnh từ xa tới máy chủ Home Assistant.</w:t>
      </w:r>
    </w:p>
    <w:p w14:paraId="13CD0AFE">
      <w:pPr>
        <w:spacing w:before="120" w:after="40"/>
        <w:jc w:val="center"/>
      </w:pPr>
      <w:r>
        <w:drawing>
          <wp:inline distT="0" distB="0" distL="114300" distR="114300">
            <wp:extent cx="5303520" cy="3082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082571"/>
                    </a:xfrm>
                    <a:prstGeom prst="rect">
                      <a:avLst/>
                    </a:prstGeom>
                  </pic:spPr>
                </pic:pic>
              </a:graphicData>
            </a:graphic>
          </wp:inline>
        </w:drawing>
      </w:r>
    </w:p>
    <w:p w14:paraId="6A858A66">
      <w:pPr>
        <w:spacing w:before="40" w:after="160"/>
        <w:jc w:val="center"/>
      </w:pPr>
      <w:r>
        <w:rPr>
          <w:rFonts w:ascii="Times New Roman" w:hAnsi="Times New Roman"/>
          <w:b w:val="0"/>
          <w:i/>
          <w:color w:val="505050"/>
          <w:sz w:val="22"/>
        </w:rPr>
        <w:t>Hình 5: Đăng nhập thành công vào hệ thống Linux qua giao diện PuTTY</w:t>
      </w:r>
    </w:p>
    <w:p w14:paraId="5D3C69F1">
      <w:pPr>
        <w:spacing w:before="200" w:after="80" w:line="276" w:lineRule="auto"/>
        <w:jc w:val="left"/>
      </w:pPr>
      <w:r>
        <w:rPr>
          <w:rFonts w:ascii="Times New Roman" w:hAnsi="Times New Roman"/>
          <w:b/>
          <w:i w:val="0"/>
          <w:color w:val="000000"/>
          <w:sz w:val="28"/>
        </w:rPr>
        <w:t>Bước 6: Truy cập giao diện Web Home Assistant và mục Apps</w:t>
      </w:r>
    </w:p>
    <w:p w14:paraId="4A83E471">
      <w:pPr>
        <w:spacing w:before="0" w:after="120" w:line="276" w:lineRule="auto"/>
        <w:jc w:val="left"/>
      </w:pPr>
      <w:r>
        <w:rPr>
          <w:rFonts w:ascii="Times New Roman" w:hAnsi="Times New Roman"/>
          <w:b w:val="0"/>
          <w:i w:val="0"/>
          <w:color w:val="000000"/>
          <w:sz w:val="26"/>
        </w:rPr>
        <w:t>Mở trình duyệt web, nhập IP http://192.168.1.14:8123 (hoặc /config/apps/installed). Truy cập Settings -&gt; Apps để kiểm tra các ứng dụng đã cài như ESPHome Device Builder, File editor, Mosquitto broker.</w:t>
      </w:r>
    </w:p>
    <w:p w14:paraId="3FA2D03F">
      <w:pPr>
        <w:spacing w:before="120" w:after="40"/>
        <w:jc w:val="center"/>
      </w:pPr>
      <w:r>
        <w:drawing>
          <wp:inline distT="0" distB="0" distL="114300" distR="114300">
            <wp:extent cx="5303520" cy="2981960"/>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2365"/>
                    </a:xfrm>
                    <a:prstGeom prst="rect">
                      <a:avLst/>
                    </a:prstGeom>
                  </pic:spPr>
                </pic:pic>
              </a:graphicData>
            </a:graphic>
          </wp:inline>
        </w:drawing>
      </w:r>
    </w:p>
    <w:p w14:paraId="65424FA3">
      <w:pPr>
        <w:spacing w:before="40" w:after="160"/>
        <w:jc w:val="center"/>
      </w:pPr>
      <w:r>
        <w:rPr>
          <w:rFonts w:ascii="Times New Roman" w:hAnsi="Times New Roman"/>
          <w:b w:val="0"/>
          <w:i/>
          <w:color w:val="505050"/>
          <w:sz w:val="22"/>
        </w:rPr>
        <w:t>Hình 6: Trang quản lý ứng dụng Apps trong Home Assistant</w:t>
      </w:r>
    </w:p>
    <w:p w14:paraId="42728A14">
      <w:pPr>
        <w:spacing w:before="200" w:after="80" w:line="276" w:lineRule="auto"/>
        <w:jc w:val="left"/>
      </w:pPr>
      <w:r>
        <w:rPr>
          <w:rFonts w:ascii="Times New Roman" w:hAnsi="Times New Roman"/>
          <w:b/>
          <w:i w:val="0"/>
          <w:color w:val="000000"/>
          <w:sz w:val="28"/>
        </w:rPr>
        <w:t>Bước 7: Tìm kiếm ứng dụng ESPHome trong App store</w:t>
      </w:r>
    </w:p>
    <w:p w14:paraId="26571D10">
      <w:pPr>
        <w:spacing w:before="0" w:after="120" w:line="276" w:lineRule="auto"/>
        <w:jc w:val="left"/>
      </w:pPr>
      <w:r>
        <w:rPr>
          <w:rFonts w:ascii="Times New Roman" w:hAnsi="Times New Roman"/>
          <w:b w:val="0"/>
          <w:i w:val="0"/>
          <w:color w:val="000000"/>
          <w:sz w:val="26"/>
        </w:rPr>
        <w:t>Tại giao diện App store, nhập từ khóa 'esp' vào ô tìm kiếm để kiểm tra hoặc tiến hành cài đặt ứng dụng ESPHome Device Builder.</w:t>
      </w:r>
    </w:p>
    <w:p w14:paraId="4187DCCF">
      <w:pPr>
        <w:spacing w:before="120" w:after="40"/>
        <w:jc w:val="center"/>
      </w:pPr>
      <w:r>
        <w:drawing>
          <wp:inline distT="0" distB="0" distL="114300" distR="114300">
            <wp:extent cx="5303520" cy="298069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0811"/>
                    </a:xfrm>
                    <a:prstGeom prst="rect">
                      <a:avLst/>
                    </a:prstGeom>
                  </pic:spPr>
                </pic:pic>
              </a:graphicData>
            </a:graphic>
          </wp:inline>
        </w:drawing>
      </w:r>
    </w:p>
    <w:p w14:paraId="4571B3AD">
      <w:pPr>
        <w:spacing w:before="40" w:after="160"/>
        <w:jc w:val="center"/>
      </w:pPr>
      <w:r>
        <w:rPr>
          <w:rFonts w:ascii="Times New Roman" w:hAnsi="Times New Roman"/>
          <w:b w:val="0"/>
          <w:i/>
          <w:color w:val="505050"/>
          <w:sz w:val="22"/>
        </w:rPr>
        <w:t>Hình 7: Tìm kiếm ESPHome Device Builder trong cửa hàng App store</w:t>
      </w:r>
    </w:p>
    <w:p w14:paraId="2839CF95">
      <w:pPr>
        <w:spacing w:before="200" w:after="80" w:line="276" w:lineRule="auto"/>
        <w:jc w:val="left"/>
      </w:pPr>
      <w:r>
        <w:rPr>
          <w:rFonts w:ascii="Times New Roman" w:hAnsi="Times New Roman"/>
          <w:b/>
          <w:i w:val="0"/>
          <w:color w:val="000000"/>
          <w:sz w:val="28"/>
        </w:rPr>
        <w:t>Bước 8: Mở bảng điều khiển ESPHome Device Builder</w:t>
      </w:r>
    </w:p>
    <w:p w14:paraId="6B9139DF">
      <w:pPr>
        <w:spacing w:before="0" w:after="120" w:line="276" w:lineRule="auto"/>
        <w:jc w:val="left"/>
      </w:pPr>
      <w:r>
        <w:rPr>
          <w:rFonts w:ascii="Times New Roman" w:hAnsi="Times New Roman"/>
          <w:b w:val="0"/>
          <w:i w:val="0"/>
          <w:color w:val="000000"/>
          <w:sz w:val="26"/>
        </w:rPr>
        <w:t>Trong trang thông tin chi tiết của ESPHome Device Builder, xác nhận trạng thái ứng dụng đang 'Running' và nhấn nút 'Open Web UI' để mở giao diện quản lý thiết bị.</w:t>
      </w:r>
    </w:p>
    <w:p w14:paraId="1DEA0483">
      <w:pPr>
        <w:spacing w:before="120" w:after="40"/>
        <w:jc w:val="center"/>
      </w:pPr>
      <w:r>
        <w:drawing>
          <wp:inline distT="0" distB="0" distL="114300" distR="114300">
            <wp:extent cx="5303520" cy="2987040"/>
            <wp:effectExtent l="0" t="0" r="508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7040"/>
                    </a:xfrm>
                    <a:prstGeom prst="rect">
                      <a:avLst/>
                    </a:prstGeom>
                  </pic:spPr>
                </pic:pic>
              </a:graphicData>
            </a:graphic>
          </wp:inline>
        </w:drawing>
      </w:r>
    </w:p>
    <w:p w14:paraId="526706B4">
      <w:pPr>
        <w:spacing w:before="40" w:after="160"/>
        <w:jc w:val="center"/>
      </w:pPr>
      <w:r>
        <w:rPr>
          <w:rFonts w:ascii="Times New Roman" w:hAnsi="Times New Roman"/>
          <w:b w:val="0"/>
          <w:i/>
          <w:color w:val="505050"/>
          <w:sz w:val="22"/>
        </w:rPr>
        <w:t>Hình 8: Giao diện thông tin ứng dụng ESPHome Device Builder</w:t>
      </w:r>
    </w:p>
    <w:p w14:paraId="3269C710">
      <w:pPr>
        <w:spacing w:before="200" w:after="80" w:line="276" w:lineRule="auto"/>
        <w:jc w:val="left"/>
      </w:pPr>
      <w:r>
        <w:rPr>
          <w:rFonts w:ascii="Times New Roman" w:hAnsi="Times New Roman"/>
          <w:b/>
          <w:i w:val="0"/>
          <w:color w:val="000000"/>
          <w:sz w:val="28"/>
        </w:rPr>
        <w:t>Bước 9: Nhấn chọn nút khởi tạo thiết bị mới</w:t>
      </w:r>
    </w:p>
    <w:p w14:paraId="3F4D690D">
      <w:pPr>
        <w:spacing w:before="0" w:after="120" w:line="276" w:lineRule="auto"/>
        <w:jc w:val="left"/>
      </w:pPr>
      <w:r>
        <w:rPr>
          <w:rFonts w:ascii="Times New Roman" w:hAnsi="Times New Roman"/>
          <w:b w:val="0"/>
          <w:i w:val="0"/>
          <w:color w:val="000000"/>
          <w:sz w:val="26"/>
        </w:rPr>
        <w:t>Trên bảng điều khiển ESPHome, nhấn vào nút '+ Create device' màu xanh để bắt đầu quá trình tạo cấu hình thiết bị mới.</w:t>
      </w:r>
    </w:p>
    <w:p w14:paraId="394D141F">
      <w:pPr>
        <w:spacing w:before="120" w:after="40"/>
        <w:jc w:val="center"/>
      </w:pPr>
      <w:r>
        <w:drawing>
          <wp:inline distT="0" distB="0" distL="114300" distR="114300">
            <wp:extent cx="2286000" cy="847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286000" cy="847618"/>
                    </a:xfrm>
                    <a:prstGeom prst="rect">
                      <a:avLst/>
                    </a:prstGeom>
                  </pic:spPr>
                </pic:pic>
              </a:graphicData>
            </a:graphic>
          </wp:inline>
        </w:drawing>
      </w:r>
    </w:p>
    <w:p w14:paraId="3D5A04EB">
      <w:pPr>
        <w:spacing w:before="40" w:after="160"/>
        <w:jc w:val="center"/>
      </w:pPr>
      <w:r>
        <w:rPr>
          <w:rFonts w:ascii="Times New Roman" w:hAnsi="Times New Roman"/>
          <w:b w:val="0"/>
          <w:i/>
          <w:color w:val="505050"/>
          <w:sz w:val="22"/>
        </w:rPr>
        <w:t>Hình 9: Nút bấm '+ Create device'</w:t>
      </w:r>
    </w:p>
    <w:p w14:paraId="259C35F7">
      <w:pPr>
        <w:spacing w:before="200" w:after="80" w:line="276" w:lineRule="auto"/>
        <w:jc w:val="left"/>
      </w:pPr>
      <w:r>
        <w:rPr>
          <w:rFonts w:ascii="Times New Roman" w:hAnsi="Times New Roman"/>
          <w:b/>
          <w:i w:val="0"/>
          <w:color w:val="000000"/>
          <w:sz w:val="28"/>
        </w:rPr>
        <w:t>Bước 10: Chọn phương thức tạo dự án (Create new project)</w:t>
      </w:r>
    </w:p>
    <w:p w14:paraId="55588DF2">
      <w:pPr>
        <w:spacing w:before="0" w:after="120" w:line="276" w:lineRule="auto"/>
        <w:jc w:val="left"/>
      </w:pPr>
      <w:r>
        <w:rPr>
          <w:rFonts w:ascii="Times New Roman" w:hAnsi="Times New Roman"/>
          <w:b w:val="0"/>
          <w:i w:val="0"/>
          <w:color w:val="000000"/>
          <w:sz w:val="26"/>
        </w:rPr>
        <w:t>Hộp thoại 'Create configuration' hiển thị, nhấp chọn phương thức 'Create new project' để bắt đầu quy trình từng bước khởi tạo dự án.</w:t>
      </w:r>
    </w:p>
    <w:p w14:paraId="7A1D8A38">
      <w:pPr>
        <w:spacing w:before="120" w:after="40"/>
        <w:jc w:val="center"/>
      </w:pPr>
      <w:r>
        <w:drawing>
          <wp:inline distT="0" distB="0" distL="114300" distR="114300">
            <wp:extent cx="4389120" cy="3029585"/>
            <wp:effectExtent l="0" t="0" r="508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89120" cy="3030191"/>
                    </a:xfrm>
                    <a:prstGeom prst="rect">
                      <a:avLst/>
                    </a:prstGeom>
                  </pic:spPr>
                </pic:pic>
              </a:graphicData>
            </a:graphic>
          </wp:inline>
        </w:drawing>
      </w:r>
    </w:p>
    <w:p w14:paraId="23F930D5">
      <w:pPr>
        <w:spacing w:before="40" w:after="160"/>
        <w:jc w:val="center"/>
      </w:pPr>
      <w:r>
        <w:rPr>
          <w:rFonts w:ascii="Times New Roman" w:hAnsi="Times New Roman"/>
          <w:b w:val="0"/>
          <w:i/>
          <w:color w:val="505050"/>
          <w:sz w:val="22"/>
        </w:rPr>
        <w:t>Hình 10: Chọn 'Create new project' trong bảng thiết lập</w:t>
      </w:r>
    </w:p>
    <w:p w14:paraId="7A8064A5">
      <w:pPr>
        <w:spacing w:before="200" w:after="80" w:line="276" w:lineRule="auto"/>
        <w:jc w:val="left"/>
      </w:pPr>
      <w:r>
        <w:rPr>
          <w:rFonts w:ascii="Times New Roman" w:hAnsi="Times New Roman"/>
          <w:b/>
          <w:i w:val="0"/>
          <w:color w:val="000000"/>
          <w:sz w:val="28"/>
        </w:rPr>
        <w:t>Bước 11: Lựa chọn loại bo mạch Generic ESP32-S3 Board</w:t>
      </w:r>
    </w:p>
    <w:p w14:paraId="4BC77AE0">
      <w:pPr>
        <w:spacing w:before="0" w:after="120" w:line="276" w:lineRule="auto"/>
        <w:jc w:val="left"/>
      </w:pPr>
      <w:r>
        <w:rPr>
          <w:rFonts w:ascii="Times New Roman" w:hAnsi="Times New Roman"/>
          <w:b w:val="0"/>
          <w:i w:val="0"/>
          <w:color w:val="000000"/>
          <w:sz w:val="26"/>
        </w:rPr>
        <w:t>Tại màn hình 'Select your board', nhập từ khóa 'esp32s3' vào ô tìm kiếm và chọn đúng dòng bo mạch 'Generic ESP32-S3 Board'.</w:t>
      </w:r>
    </w:p>
    <w:p w14:paraId="5E4ACCC7">
      <w:pPr>
        <w:spacing w:before="120" w:after="40"/>
        <w:jc w:val="center"/>
      </w:pPr>
      <w:r>
        <w:drawing>
          <wp:inline distT="0" distB="0" distL="114300" distR="114300">
            <wp:extent cx="5303520" cy="3871595"/>
            <wp:effectExtent l="0" t="0" r="508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3872186"/>
                    </a:xfrm>
                    <a:prstGeom prst="rect">
                      <a:avLst/>
                    </a:prstGeom>
                  </pic:spPr>
                </pic:pic>
              </a:graphicData>
            </a:graphic>
          </wp:inline>
        </w:drawing>
      </w:r>
    </w:p>
    <w:p w14:paraId="4BCBF9E2">
      <w:pPr>
        <w:spacing w:before="40" w:after="160"/>
        <w:jc w:val="center"/>
      </w:pPr>
      <w:r>
        <w:rPr>
          <w:rFonts w:ascii="Times New Roman" w:hAnsi="Times New Roman"/>
          <w:b w:val="0"/>
          <w:i/>
          <w:color w:val="505050"/>
          <w:sz w:val="22"/>
        </w:rPr>
        <w:t>Hình 11: Chọn loại vi điều khiển 'Generic ESP32-S3 Board'</w:t>
      </w:r>
    </w:p>
    <w:p w14:paraId="7AD4BB26">
      <w:pPr>
        <w:spacing w:before="200" w:after="80" w:line="276" w:lineRule="auto"/>
        <w:jc w:val="left"/>
      </w:pPr>
      <w:r>
        <w:rPr>
          <w:rFonts w:ascii="Times New Roman" w:hAnsi="Times New Roman"/>
          <w:b/>
          <w:i w:val="0"/>
          <w:color w:val="000000"/>
          <w:sz w:val="28"/>
        </w:rPr>
        <w:t>Bước 12: Kiểm tra thẻ thiết bị 'lynh' vừa khởi tạo</w:t>
      </w:r>
    </w:p>
    <w:p w14:paraId="5598FC52">
      <w:pPr>
        <w:spacing w:before="0" w:after="120" w:line="276" w:lineRule="auto"/>
        <w:jc w:val="left"/>
      </w:pPr>
      <w:r>
        <w:rPr>
          <w:rFonts w:ascii="Times New Roman" w:hAnsi="Times New Roman"/>
          <w:b w:val="0"/>
          <w:i w:val="0"/>
          <w:color w:val="000000"/>
          <w:sz w:val="26"/>
        </w:rPr>
        <w:t>Sau khi đặt tên thiết bị là 'lynh', thẻ quản lý thiết bị 'lynh' sẽ xuất hiện ở trạng thái ban đầu là 'Offline' (chưa được nạp code và kết nối mạng).</w:t>
      </w:r>
    </w:p>
    <w:p w14:paraId="2B65346E">
      <w:pPr>
        <w:spacing w:before="120" w:after="40"/>
        <w:jc w:val="center"/>
      </w:pPr>
      <w:r>
        <w:drawing>
          <wp:inline distT="0" distB="0" distL="114300" distR="114300">
            <wp:extent cx="4389120" cy="1531620"/>
            <wp:effectExtent l="0" t="0" r="508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1531889"/>
                    </a:xfrm>
                    <a:prstGeom prst="rect">
                      <a:avLst/>
                    </a:prstGeom>
                  </pic:spPr>
                </pic:pic>
              </a:graphicData>
            </a:graphic>
          </wp:inline>
        </w:drawing>
      </w:r>
    </w:p>
    <w:p w14:paraId="2D37F868">
      <w:pPr>
        <w:spacing w:before="40" w:after="160"/>
        <w:jc w:val="center"/>
      </w:pPr>
      <w:r>
        <w:rPr>
          <w:rFonts w:ascii="Times New Roman" w:hAnsi="Times New Roman"/>
          <w:b w:val="0"/>
          <w:i/>
          <w:color w:val="505050"/>
          <w:sz w:val="22"/>
        </w:rPr>
        <w:t>Hình 12: Thẻ thiết bị 'lynh' hiển thị trạng thái Offline</w:t>
      </w:r>
    </w:p>
    <w:p w14:paraId="478A8131">
      <w:pPr>
        <w:spacing w:before="200" w:after="80" w:line="276" w:lineRule="auto"/>
        <w:jc w:val="left"/>
      </w:pPr>
      <w:r>
        <w:rPr>
          <w:rFonts w:ascii="Times New Roman" w:hAnsi="Times New Roman"/>
          <w:b/>
          <w:i w:val="0"/>
          <w:color w:val="000000"/>
          <w:sz w:val="28"/>
        </w:rPr>
        <w:t>Bước 13: Nhấn nút Edit để chỉnh sửa cấu hình YAML</w:t>
      </w:r>
    </w:p>
    <w:p w14:paraId="505CA44A">
      <w:pPr>
        <w:spacing w:before="0" w:after="120" w:line="276" w:lineRule="auto"/>
        <w:jc w:val="left"/>
      </w:pPr>
      <w:r>
        <w:rPr>
          <w:rFonts w:ascii="Times New Roman" w:hAnsi="Times New Roman"/>
          <w:b w:val="0"/>
          <w:i w:val="0"/>
          <w:color w:val="000000"/>
          <w:sz w:val="26"/>
        </w:rPr>
        <w:t>Nhấn nút 'Edit' (biểu tượng cây bút) trên thẻ thiết bị để mở trình biên soạn mã nguồn tệp lynh.yaml.</w:t>
      </w:r>
    </w:p>
    <w:p w14:paraId="2E679B0E">
      <w:pPr>
        <w:spacing w:before="120" w:after="40"/>
        <w:jc w:val="center"/>
      </w:pPr>
      <w:r>
        <w:drawing>
          <wp:inline distT="0" distB="0" distL="114300" distR="114300">
            <wp:extent cx="1828800" cy="10375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828800" cy="1037968"/>
                    </a:xfrm>
                    <a:prstGeom prst="rect">
                      <a:avLst/>
                    </a:prstGeom>
                  </pic:spPr>
                </pic:pic>
              </a:graphicData>
            </a:graphic>
          </wp:inline>
        </w:drawing>
      </w:r>
    </w:p>
    <w:p w14:paraId="6C497DD8">
      <w:pPr>
        <w:spacing w:before="40" w:after="160"/>
        <w:jc w:val="center"/>
      </w:pPr>
      <w:r>
        <w:rPr>
          <w:rFonts w:ascii="Times New Roman" w:hAnsi="Times New Roman"/>
          <w:b w:val="0"/>
          <w:i/>
          <w:color w:val="505050"/>
          <w:sz w:val="22"/>
        </w:rPr>
        <w:t>Hình 13: Nút 'Edit' mở tệp cấu hình</w:t>
      </w:r>
    </w:p>
    <w:p w14:paraId="4CF2E695">
      <w:pPr>
        <w:spacing w:before="200" w:after="80" w:line="276" w:lineRule="auto"/>
        <w:jc w:val="left"/>
      </w:pPr>
      <w:r>
        <w:rPr>
          <w:rFonts w:ascii="Times New Roman" w:hAnsi="Times New Roman"/>
          <w:b/>
          <w:i w:val="0"/>
          <w:color w:val="000000"/>
          <w:sz w:val="28"/>
        </w:rPr>
        <w:t>Bước 14: Cấu hình thông số phần cứng và Wi-Fi trong YAML</w:t>
      </w:r>
    </w:p>
    <w:p w14:paraId="3718452C">
      <w:pPr>
        <w:spacing w:before="0" w:after="120" w:line="276" w:lineRule="auto"/>
        <w:jc w:val="left"/>
      </w:pPr>
      <w:r>
        <w:rPr>
          <w:rFonts w:ascii="Times New Roman" w:hAnsi="Times New Roman"/>
          <w:b w:val="0"/>
          <w:i w:val="0"/>
          <w:color w:val="000000"/>
          <w:sz w:val="26"/>
        </w:rPr>
        <w:t>Trong trình biên soạn lynh.yaml, khai báo thông số bo mạch esp32s3, flash_size: 8MB, framework: esp-idf và điền thông tin tên Wi-Fi (ssid) cùng mật khẩu (password).</w:t>
      </w:r>
    </w:p>
    <w:p w14:paraId="5A8C0D78">
      <w:pPr>
        <w:spacing w:before="120" w:after="40"/>
        <w:jc w:val="center"/>
      </w:pPr>
      <w:r>
        <w:drawing>
          <wp:inline distT="0" distB="0" distL="114300" distR="114300">
            <wp:extent cx="5303520" cy="298069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980811"/>
                    </a:xfrm>
                    <a:prstGeom prst="rect">
                      <a:avLst/>
                    </a:prstGeom>
                  </pic:spPr>
                </pic:pic>
              </a:graphicData>
            </a:graphic>
          </wp:inline>
        </w:drawing>
      </w:r>
    </w:p>
    <w:p w14:paraId="0B30AA04">
      <w:pPr>
        <w:spacing w:before="40" w:after="160"/>
        <w:jc w:val="center"/>
      </w:pPr>
      <w:r>
        <w:rPr>
          <w:rFonts w:ascii="Times New Roman" w:hAnsi="Times New Roman"/>
          <w:b w:val="0"/>
          <w:i/>
          <w:color w:val="505050"/>
          <w:sz w:val="22"/>
        </w:rPr>
        <w:t>Hình 14: Cấu hình Wi-Fi và nền tảng vi điều khiển trong tệp YAML</w:t>
      </w:r>
    </w:p>
    <w:p w14:paraId="28C7E72A">
      <w:pPr>
        <w:spacing w:before="200" w:after="80" w:line="276" w:lineRule="auto"/>
        <w:jc w:val="left"/>
      </w:pPr>
      <w:r>
        <w:rPr>
          <w:rFonts w:ascii="Times New Roman" w:hAnsi="Times New Roman"/>
          <w:b/>
          <w:i w:val="0"/>
          <w:color w:val="000000"/>
          <w:sz w:val="28"/>
        </w:rPr>
        <w:t>Bước 15: Thêm cấu hình Web Server và điều khiển LED RGB WS2812</w:t>
      </w:r>
    </w:p>
    <w:p w14:paraId="7098F47D">
      <w:pPr>
        <w:spacing w:before="0" w:after="120" w:line="276" w:lineRule="auto"/>
        <w:jc w:val="left"/>
      </w:pPr>
      <w:r>
        <w:rPr>
          <w:rFonts w:ascii="Times New Roman" w:hAnsi="Times New Roman"/>
          <w:b w:val="0"/>
          <w:i w:val="0"/>
          <w:color w:val="000000"/>
          <w:sz w:val="26"/>
        </w:rPr>
        <w:t xml:space="preserve">Tiến hành viết thêm đoạn mã kích hoạt tính năng Web Server điều khiển tại cổng 80 và cấu hình đèn LED RGB tích hợp (pin GPIO0) với hiệu ứng </w:t>
      </w:r>
      <w:r>
        <w:rPr>
          <w:rFonts w:hint="default" w:ascii="Times New Roman" w:hAnsi="Times New Roman"/>
          <w:b w:val="0"/>
          <w:i w:val="0"/>
          <w:color w:val="000000"/>
          <w:sz w:val="26"/>
          <w:lang w:val="vi-VN"/>
        </w:rPr>
        <w:t xml:space="preserve">Nháy </w:t>
      </w:r>
      <w:r>
        <w:rPr>
          <w:rFonts w:ascii="Times New Roman" w:hAnsi="Times New Roman"/>
          <w:b w:val="0"/>
          <w:i w:val="0"/>
          <w:color w:val="000000"/>
          <w:sz w:val="26"/>
        </w:rPr>
        <w:t>(</w:t>
      </w:r>
      <w:r>
        <w:rPr>
          <w:rFonts w:hint="default" w:ascii="Times New Roman" w:hAnsi="Times New Roman"/>
          <w:b w:val="0"/>
          <w:i w:val="0"/>
          <w:color w:val="000000"/>
          <w:sz w:val="26"/>
          <w:lang w:val="vi-VN"/>
        </w:rPr>
        <w:t>nhay</w:t>
      </w:r>
      <w:r>
        <w:rPr>
          <w:rFonts w:ascii="Times New Roman" w:hAnsi="Times New Roman"/>
          <w:b w:val="0"/>
          <w:i w:val="0"/>
          <w:color w:val="000000"/>
          <w:sz w:val="26"/>
        </w:rPr>
        <w:t>):</w:t>
      </w:r>
    </w:p>
    <w:p w14:paraId="64B115CC">
      <w:pPr>
        <w:spacing w:before="0" w:after="120"/>
      </w:pPr>
    </w:p>
    <w:p w14:paraId="382E8C92">
      <w:pPr>
        <w:spacing w:before="120" w:after="40"/>
        <w:jc w:val="center"/>
      </w:pPr>
      <w:r>
        <w:drawing>
          <wp:inline distT="0" distB="0" distL="114300" distR="114300">
            <wp:extent cx="5935980" cy="3130550"/>
            <wp:effectExtent l="0" t="0" r="7620" b="635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20"/>
                    <a:stretch>
                      <a:fillRect/>
                    </a:stretch>
                  </pic:blipFill>
                  <pic:spPr>
                    <a:xfrm>
                      <a:off x="0" y="0"/>
                      <a:ext cx="5935980" cy="3130550"/>
                    </a:xfrm>
                    <a:prstGeom prst="rect">
                      <a:avLst/>
                    </a:prstGeom>
                    <a:noFill/>
                    <a:ln>
                      <a:noFill/>
                    </a:ln>
                  </pic:spPr>
                </pic:pic>
              </a:graphicData>
            </a:graphic>
          </wp:inline>
        </w:drawing>
      </w:r>
    </w:p>
    <w:p w14:paraId="43547E24">
      <w:pPr>
        <w:spacing w:before="40" w:after="160"/>
        <w:jc w:val="center"/>
      </w:pPr>
      <w:r>
        <w:rPr>
          <w:rFonts w:ascii="Times New Roman" w:hAnsi="Times New Roman"/>
          <w:b w:val="0"/>
          <w:i/>
          <w:color w:val="505050"/>
          <w:sz w:val="22"/>
        </w:rPr>
        <w:t>Hình 15: Mã nguồn YAML cấu hình Web Server và LED RGB WS2812</w:t>
      </w:r>
    </w:p>
    <w:p w14:paraId="62165A71">
      <w:pPr>
        <w:spacing w:before="200" w:after="80" w:line="276" w:lineRule="auto"/>
        <w:jc w:val="left"/>
      </w:pPr>
      <w:r>
        <w:rPr>
          <w:rFonts w:ascii="Times New Roman" w:hAnsi="Times New Roman"/>
          <w:b/>
          <w:i w:val="0"/>
          <w:color w:val="000000"/>
          <w:sz w:val="28"/>
        </w:rPr>
        <w:t>Bước 16: Nhấn nút Install để tiến hành biên dịch</w:t>
      </w:r>
    </w:p>
    <w:p w14:paraId="72B5D9D8">
      <w:pPr>
        <w:spacing w:before="0" w:after="120" w:line="276" w:lineRule="auto"/>
        <w:jc w:val="left"/>
      </w:pPr>
      <w:r>
        <w:rPr>
          <w:rFonts w:ascii="Times New Roman" w:hAnsi="Times New Roman"/>
          <w:b w:val="0"/>
          <w:i w:val="0"/>
          <w:color w:val="000000"/>
          <w:sz w:val="26"/>
        </w:rPr>
        <w:t>Sau khi hoàn tất chỉnh sửa và lưu code, nhấn vào nút 'Install' (mũi tên tải lên) để khởi chạy trình biên dịch firmware.</w:t>
      </w:r>
    </w:p>
    <w:p w14:paraId="3D5E343B">
      <w:pPr>
        <w:spacing w:before="120" w:after="40"/>
        <w:jc w:val="center"/>
      </w:pPr>
      <w:r>
        <w:drawing>
          <wp:inline distT="0" distB="0" distL="114300" distR="114300">
            <wp:extent cx="1828800" cy="6191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1828800" cy="619200"/>
                    </a:xfrm>
                    <a:prstGeom prst="rect">
                      <a:avLst/>
                    </a:prstGeom>
                  </pic:spPr>
                </pic:pic>
              </a:graphicData>
            </a:graphic>
          </wp:inline>
        </w:drawing>
      </w:r>
    </w:p>
    <w:p w14:paraId="38F12482">
      <w:pPr>
        <w:spacing w:before="40" w:after="160"/>
        <w:jc w:val="center"/>
      </w:pPr>
      <w:r>
        <w:rPr>
          <w:rFonts w:ascii="Times New Roman" w:hAnsi="Times New Roman"/>
          <w:b w:val="0"/>
          <w:i/>
          <w:color w:val="505050"/>
          <w:sz w:val="22"/>
        </w:rPr>
        <w:t>Hình 16: Nút 'Install' biên dịch chương trình</w:t>
      </w:r>
    </w:p>
    <w:p w14:paraId="36F9E165">
      <w:pPr>
        <w:spacing w:before="200" w:after="80" w:line="276" w:lineRule="auto"/>
        <w:jc w:val="left"/>
      </w:pPr>
      <w:r>
        <w:rPr>
          <w:rFonts w:ascii="Times New Roman" w:hAnsi="Times New Roman"/>
          <w:b/>
          <w:i w:val="0"/>
          <w:color w:val="000000"/>
          <w:sz w:val="28"/>
        </w:rPr>
        <w:t>Bước 17: Chọn phương thức nạp 'Plug into this computer'</w:t>
      </w:r>
    </w:p>
    <w:p w14:paraId="2F26ECA6">
      <w:pPr>
        <w:spacing w:before="0" w:after="120" w:line="276" w:lineRule="auto"/>
        <w:jc w:val="left"/>
      </w:pPr>
      <w:r>
        <w:rPr>
          <w:rFonts w:ascii="Times New Roman" w:hAnsi="Times New Roman"/>
          <w:b w:val="0"/>
          <w:i w:val="0"/>
          <w:color w:val="000000"/>
          <w:sz w:val="26"/>
        </w:rPr>
        <w:t>Trong cửa sổ 'How do you want to install the firmware?', nhấp chọn dòng 'Plug into this computer' để nạp trực tiếp qua cổng USB của máy tính.</w:t>
      </w:r>
    </w:p>
    <w:p w14:paraId="201199CD">
      <w:pPr>
        <w:spacing w:before="120" w:after="40"/>
        <w:jc w:val="center"/>
      </w:pPr>
      <w:r>
        <w:drawing>
          <wp:inline distT="0" distB="0" distL="114300" distR="114300">
            <wp:extent cx="4389120" cy="3601085"/>
            <wp:effectExtent l="0" t="0" r="508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389120" cy="3601492"/>
                    </a:xfrm>
                    <a:prstGeom prst="rect">
                      <a:avLst/>
                    </a:prstGeom>
                  </pic:spPr>
                </pic:pic>
              </a:graphicData>
            </a:graphic>
          </wp:inline>
        </w:drawing>
      </w:r>
    </w:p>
    <w:p w14:paraId="0F605212">
      <w:pPr>
        <w:spacing w:before="40" w:after="160"/>
        <w:jc w:val="center"/>
      </w:pPr>
      <w:r>
        <w:rPr>
          <w:rFonts w:ascii="Times New Roman" w:hAnsi="Times New Roman"/>
          <w:b w:val="0"/>
          <w:i/>
          <w:color w:val="505050"/>
          <w:sz w:val="22"/>
        </w:rPr>
        <w:t>Hình 17: Chọn phương thức nạp 'Plug into this computer'</w:t>
      </w:r>
    </w:p>
    <w:p w14:paraId="260D747E">
      <w:pPr>
        <w:spacing w:before="200" w:after="80" w:line="276" w:lineRule="auto"/>
        <w:jc w:val="left"/>
      </w:pPr>
      <w:r>
        <w:rPr>
          <w:rFonts w:ascii="Times New Roman" w:hAnsi="Times New Roman"/>
          <w:b/>
          <w:i w:val="0"/>
          <w:color w:val="000000"/>
          <w:sz w:val="28"/>
        </w:rPr>
        <w:t>Bước 18: Hoàn tất biên dịch firmware (Firmware built)</w:t>
      </w:r>
    </w:p>
    <w:p w14:paraId="2DA6CE19">
      <w:pPr>
        <w:spacing w:before="0" w:after="120" w:line="276" w:lineRule="auto"/>
        <w:jc w:val="left"/>
      </w:pPr>
      <w:r>
        <w:rPr>
          <w:rFonts w:ascii="Times New Roman" w:hAnsi="Times New Roman"/>
          <w:b w:val="0"/>
          <w:i w:val="0"/>
          <w:color w:val="000000"/>
          <w:sz w:val="26"/>
        </w:rPr>
        <w:t>Hệ thống tự động biên dịch mã nguồn thành công và tạo file binary firmware.factory.bin. Màn hình xuất hiện thông báo tích xanh 'Firmware built', nhấn nút 'Open USB flasher'.</w:t>
      </w:r>
    </w:p>
    <w:p w14:paraId="46F798A3">
      <w:pPr>
        <w:spacing w:before="120" w:after="40"/>
        <w:jc w:val="center"/>
      </w:pPr>
      <w:r>
        <w:drawing>
          <wp:inline distT="0" distB="0" distL="114300" distR="114300">
            <wp:extent cx="4389120" cy="3698240"/>
            <wp:effectExtent l="0" t="0" r="508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389120" cy="3698826"/>
                    </a:xfrm>
                    <a:prstGeom prst="rect">
                      <a:avLst/>
                    </a:prstGeom>
                  </pic:spPr>
                </pic:pic>
              </a:graphicData>
            </a:graphic>
          </wp:inline>
        </w:drawing>
      </w:r>
    </w:p>
    <w:p w14:paraId="3E0E4FB7">
      <w:pPr>
        <w:spacing w:before="40" w:after="160"/>
        <w:jc w:val="center"/>
      </w:pPr>
      <w:r>
        <w:rPr>
          <w:rFonts w:ascii="Times New Roman" w:hAnsi="Times New Roman"/>
          <w:b w:val="0"/>
          <w:i/>
          <w:color w:val="505050"/>
          <w:sz w:val="22"/>
        </w:rPr>
        <w:t>Hình 18: Thông báo biên dịch firmware hoàn tất thành công</w:t>
      </w:r>
    </w:p>
    <w:p w14:paraId="006A3D71">
      <w:pPr>
        <w:spacing w:before="200" w:after="80" w:line="276" w:lineRule="auto"/>
        <w:jc w:val="left"/>
      </w:pPr>
      <w:r>
        <w:rPr>
          <w:rFonts w:ascii="Times New Roman" w:hAnsi="Times New Roman"/>
          <w:b/>
          <w:i w:val="0"/>
          <w:color w:val="000000"/>
          <w:sz w:val="28"/>
        </w:rPr>
        <w:t>Bước 19: Nhấn Open USB flasher để mở công cụ nạp</w:t>
      </w:r>
    </w:p>
    <w:p w14:paraId="1443D833">
      <w:pPr>
        <w:spacing w:before="0" w:after="120" w:line="276" w:lineRule="auto"/>
        <w:jc w:val="left"/>
      </w:pPr>
      <w:r>
        <w:rPr>
          <w:rFonts w:ascii="Times New Roman" w:hAnsi="Times New Roman"/>
          <w:b w:val="0"/>
          <w:i w:val="0"/>
          <w:color w:val="000000"/>
          <w:sz w:val="26"/>
        </w:rPr>
        <w:t>Chọn nút 'Open USB flasher' để chuyển sang công cụ nạp trực tiếp web.esphome.io trên tab trình duyệt mới.</w:t>
      </w:r>
    </w:p>
    <w:p w14:paraId="0EAF5922">
      <w:pPr>
        <w:spacing w:before="120" w:after="40"/>
        <w:jc w:val="center"/>
      </w:pPr>
      <w:r>
        <w:drawing>
          <wp:inline distT="0" distB="0" distL="114300" distR="114300">
            <wp:extent cx="2286000" cy="598805"/>
            <wp:effectExtent l="0" t="0" r="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286000" cy="598952"/>
                    </a:xfrm>
                    <a:prstGeom prst="rect">
                      <a:avLst/>
                    </a:prstGeom>
                  </pic:spPr>
                </pic:pic>
              </a:graphicData>
            </a:graphic>
          </wp:inline>
        </w:drawing>
      </w:r>
    </w:p>
    <w:p w14:paraId="6EE1E0F5">
      <w:pPr>
        <w:spacing w:before="40" w:after="160"/>
        <w:jc w:val="center"/>
      </w:pPr>
      <w:r>
        <w:rPr>
          <w:rFonts w:ascii="Times New Roman" w:hAnsi="Times New Roman"/>
          <w:b w:val="0"/>
          <w:i/>
          <w:color w:val="505050"/>
          <w:sz w:val="22"/>
        </w:rPr>
        <w:t>Hình 19: Nút điều hướng 'Open USB flasher'</w:t>
      </w:r>
    </w:p>
    <w:p w14:paraId="000A5792">
      <w:pPr>
        <w:spacing w:before="200" w:after="80" w:line="276" w:lineRule="auto"/>
        <w:jc w:val="left"/>
      </w:pPr>
      <w:r>
        <w:rPr>
          <w:rFonts w:ascii="Times New Roman" w:hAnsi="Times New Roman"/>
          <w:b/>
          <w:i w:val="0"/>
          <w:color w:val="000000"/>
          <w:sz w:val="28"/>
        </w:rPr>
        <w:t>Bước 20: Giao diện chuẩn bị nạp trên ESPHome Web</w:t>
      </w:r>
    </w:p>
    <w:p w14:paraId="245F1CA1">
      <w:pPr>
        <w:spacing w:before="0" w:after="120" w:line="276" w:lineRule="auto"/>
        <w:jc w:val="left"/>
      </w:pPr>
      <w:r>
        <w:rPr>
          <w:rFonts w:ascii="Times New Roman" w:hAnsi="Times New Roman"/>
          <w:b w:val="0"/>
          <w:i w:val="0"/>
          <w:color w:val="000000"/>
          <w:sz w:val="26"/>
        </w:rPr>
        <w:t>Trang web.esphome.io nhận tệp firmware thành công ('Firmware received from your dashboard tab: firmware.factory.bin'). Cắm bo mạch ESP32-S3 vào máy tính và nhấn 'Connect &amp; install'.</w:t>
      </w:r>
    </w:p>
    <w:p w14:paraId="7D238404">
      <w:pPr>
        <w:spacing w:before="120" w:after="40"/>
        <w:jc w:val="center"/>
      </w:pPr>
      <w:r>
        <w:drawing>
          <wp:inline distT="0" distB="0" distL="114300" distR="114300">
            <wp:extent cx="5005705" cy="2686050"/>
            <wp:effectExtent l="0" t="0" r="1079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005705" cy="2686050"/>
                    </a:xfrm>
                    <a:prstGeom prst="rect">
                      <a:avLst/>
                    </a:prstGeom>
                  </pic:spPr>
                </pic:pic>
              </a:graphicData>
            </a:graphic>
          </wp:inline>
        </w:drawing>
      </w:r>
    </w:p>
    <w:p w14:paraId="6B16FF40">
      <w:pPr>
        <w:spacing w:before="40" w:after="160"/>
        <w:jc w:val="center"/>
      </w:pPr>
      <w:r>
        <w:rPr>
          <w:rFonts w:ascii="Times New Roman" w:hAnsi="Times New Roman"/>
          <w:b w:val="0"/>
          <w:i/>
          <w:color w:val="505050"/>
          <w:sz w:val="22"/>
        </w:rPr>
        <w:t>Hình 20: Trang ESPHome Web sẵn sàng nạp firmware qua USB</w:t>
      </w:r>
    </w:p>
    <w:p w14:paraId="65E2CFC5">
      <w:pPr>
        <w:spacing w:before="200" w:after="80" w:line="276" w:lineRule="auto"/>
        <w:jc w:val="left"/>
      </w:pPr>
      <w:r>
        <w:rPr>
          <w:rFonts w:ascii="Times New Roman" w:hAnsi="Times New Roman"/>
          <w:b/>
          <w:i w:val="0"/>
          <w:color w:val="000000"/>
          <w:sz w:val="28"/>
        </w:rPr>
        <w:t>Bước 21: Nhấn chọn nút Connect &amp; install</w:t>
      </w:r>
    </w:p>
    <w:p w14:paraId="0AB17594">
      <w:pPr>
        <w:spacing w:before="0" w:after="120" w:line="276" w:lineRule="auto"/>
        <w:jc w:val="left"/>
      </w:pPr>
      <w:r>
        <w:rPr>
          <w:rFonts w:ascii="Times New Roman" w:hAnsi="Times New Roman"/>
          <w:b w:val="0"/>
          <w:i w:val="0"/>
          <w:color w:val="000000"/>
          <w:sz w:val="26"/>
        </w:rPr>
        <w:t>Nhấn nút 'Connect &amp; install' để trình duyệt mở cửa sổ truy cập Web Serial API.</w:t>
      </w:r>
    </w:p>
    <w:p w14:paraId="2ADB78E0">
      <w:pPr>
        <w:spacing w:before="120" w:after="40"/>
        <w:jc w:val="center"/>
      </w:pPr>
      <w:r>
        <w:drawing>
          <wp:inline distT="0" distB="0" distL="114300" distR="114300">
            <wp:extent cx="1750060" cy="4883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1750060" cy="488315"/>
                    </a:xfrm>
                    <a:prstGeom prst="rect">
                      <a:avLst/>
                    </a:prstGeom>
                  </pic:spPr>
                </pic:pic>
              </a:graphicData>
            </a:graphic>
          </wp:inline>
        </w:drawing>
      </w:r>
    </w:p>
    <w:p w14:paraId="109BD272">
      <w:pPr>
        <w:spacing w:before="40" w:after="160"/>
        <w:jc w:val="center"/>
      </w:pPr>
      <w:r>
        <w:rPr>
          <w:rFonts w:ascii="Times New Roman" w:hAnsi="Times New Roman"/>
          <w:b w:val="0"/>
          <w:i/>
          <w:color w:val="505050"/>
          <w:sz w:val="22"/>
        </w:rPr>
        <w:t>Hình 21: Nút bấm 'Connect &amp; install'</w:t>
      </w:r>
    </w:p>
    <w:p w14:paraId="30B727AD">
      <w:pPr>
        <w:spacing w:before="200" w:after="80" w:line="276" w:lineRule="auto"/>
        <w:jc w:val="left"/>
      </w:pPr>
      <w:r>
        <w:rPr>
          <w:rFonts w:ascii="Times New Roman" w:hAnsi="Times New Roman"/>
          <w:b/>
          <w:i w:val="0"/>
          <w:color w:val="000000"/>
          <w:sz w:val="28"/>
        </w:rPr>
        <w:t>Bước 22: Lựa chọn cổng USB Serial (COM3)</w:t>
      </w:r>
    </w:p>
    <w:p w14:paraId="16C4786A">
      <w:pPr>
        <w:spacing w:before="0" w:after="120" w:line="276" w:lineRule="auto"/>
        <w:jc w:val="left"/>
      </w:pPr>
      <w:r>
        <w:rPr>
          <w:rFonts w:ascii="Times New Roman" w:hAnsi="Times New Roman"/>
          <w:b w:val="0"/>
          <w:i w:val="0"/>
          <w:color w:val="000000"/>
          <w:sz w:val="26"/>
        </w:rPr>
        <w:t>Hộp thoại kết nối của trình duyệt hiển thị danh sách thiết bị. Chọn đúng cổng 'USB JTAG/serial debug unit (COM3) - Paired' và nhấn nút 'Connect'.</w:t>
      </w:r>
    </w:p>
    <w:p w14:paraId="3859E8AE">
      <w:pPr>
        <w:spacing w:before="120" w:after="40"/>
        <w:jc w:val="center"/>
      </w:pPr>
      <w:r>
        <w:drawing>
          <wp:inline distT="0" distB="0" distL="114300" distR="114300">
            <wp:extent cx="4705985" cy="2669540"/>
            <wp:effectExtent l="0" t="0" r="5715"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705985" cy="2669540"/>
                    </a:xfrm>
                    <a:prstGeom prst="rect">
                      <a:avLst/>
                    </a:prstGeom>
                  </pic:spPr>
                </pic:pic>
              </a:graphicData>
            </a:graphic>
          </wp:inline>
        </w:drawing>
      </w:r>
    </w:p>
    <w:p w14:paraId="1A3E3FD9">
      <w:pPr>
        <w:spacing w:before="40" w:after="160"/>
        <w:jc w:val="center"/>
      </w:pPr>
      <w:r>
        <w:rPr>
          <w:rFonts w:ascii="Times New Roman" w:hAnsi="Times New Roman"/>
          <w:b w:val="0"/>
          <w:i/>
          <w:color w:val="505050"/>
          <w:sz w:val="22"/>
        </w:rPr>
        <w:t>Hình 22: Chọn cổng 'USB JTAG/serial debug unit (COM3)' kết nối bo mạch</w:t>
      </w:r>
    </w:p>
    <w:p w14:paraId="07A04D38">
      <w:pPr>
        <w:spacing w:before="200" w:after="80" w:line="276" w:lineRule="auto"/>
        <w:jc w:val="left"/>
      </w:pPr>
      <w:r>
        <w:rPr>
          <w:rFonts w:ascii="Times New Roman" w:hAnsi="Times New Roman"/>
          <w:b/>
          <w:i w:val="0"/>
          <w:color w:val="000000"/>
          <w:sz w:val="28"/>
        </w:rPr>
        <w:t>Bước 23: Nhấn Connect để xác nhận kết nối cổng COM</w:t>
      </w:r>
    </w:p>
    <w:p w14:paraId="511C1B90">
      <w:pPr>
        <w:spacing w:before="0" w:after="120" w:line="276" w:lineRule="auto"/>
        <w:jc w:val="left"/>
      </w:pPr>
      <w:r>
        <w:rPr>
          <w:rFonts w:ascii="Times New Roman" w:hAnsi="Times New Roman"/>
          <w:b w:val="0"/>
          <w:i w:val="0"/>
          <w:color w:val="000000"/>
          <w:sz w:val="26"/>
        </w:rPr>
        <w:t>Nhấn nút 'Connect' màu xanh để bắt đầu quá trình ghi dữ liệu firmware vào bộ nhớ Flash của bo mạch ESP32-S3.</w:t>
      </w:r>
    </w:p>
    <w:p w14:paraId="7309F688">
      <w:pPr>
        <w:spacing w:before="120" w:after="40"/>
        <w:jc w:val="center"/>
      </w:pPr>
      <w:r>
        <w:drawing>
          <wp:inline distT="0" distB="0" distL="114300" distR="114300">
            <wp:extent cx="1645920" cy="738505"/>
            <wp:effectExtent l="0" t="0" r="508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1645920" cy="738984"/>
                    </a:xfrm>
                    <a:prstGeom prst="rect">
                      <a:avLst/>
                    </a:prstGeom>
                  </pic:spPr>
                </pic:pic>
              </a:graphicData>
            </a:graphic>
          </wp:inline>
        </w:drawing>
      </w:r>
    </w:p>
    <w:p w14:paraId="5BF3BE6A">
      <w:pPr>
        <w:spacing w:before="40" w:after="160"/>
        <w:jc w:val="center"/>
      </w:pPr>
      <w:r>
        <w:rPr>
          <w:rFonts w:ascii="Times New Roman" w:hAnsi="Times New Roman"/>
          <w:b w:val="0"/>
          <w:i/>
          <w:color w:val="505050"/>
          <w:sz w:val="22"/>
        </w:rPr>
        <w:t>Hình 23: Nút 'Connect' xác nhận kết nối</w:t>
      </w:r>
    </w:p>
    <w:p w14:paraId="33D69232">
      <w:pPr>
        <w:spacing w:before="200" w:after="80" w:line="276" w:lineRule="auto"/>
        <w:jc w:val="left"/>
      </w:pPr>
      <w:r>
        <w:rPr>
          <w:rFonts w:ascii="Times New Roman" w:hAnsi="Times New Roman"/>
          <w:b/>
          <w:i w:val="0"/>
          <w:color w:val="000000"/>
          <w:sz w:val="28"/>
        </w:rPr>
        <w:t>Bước 24: Thiết bị chuyển sang trạng thái kết nối Online</w:t>
      </w:r>
    </w:p>
    <w:p w14:paraId="2040F97C">
      <w:pPr>
        <w:spacing w:before="0" w:after="120" w:line="276" w:lineRule="auto"/>
        <w:jc w:val="left"/>
      </w:pPr>
      <w:r>
        <w:rPr>
          <w:rFonts w:ascii="Times New Roman" w:hAnsi="Times New Roman"/>
          <w:b w:val="0"/>
          <w:i w:val="0"/>
          <w:color w:val="000000"/>
          <w:sz w:val="26"/>
        </w:rPr>
        <w:t>Sau khi nạp firmware hoàn tất và bo mạch kết nối thành công tới Wi-Fi, nhãn trạng thái của thiết bị 'lynh' trên ESPHome Device Builder sẽ chuyển từ Offline sang nhãn xanh 'Online'.</w:t>
      </w:r>
    </w:p>
    <w:p w14:paraId="6DFF6073">
      <w:pPr>
        <w:spacing w:before="120" w:after="40"/>
        <w:jc w:val="center"/>
      </w:pPr>
      <w:r>
        <w:drawing>
          <wp:inline distT="0" distB="0" distL="114300" distR="114300">
            <wp:extent cx="5303520" cy="2980690"/>
            <wp:effectExtent l="0" t="0" r="508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303520" cy="2980811"/>
                    </a:xfrm>
                    <a:prstGeom prst="rect">
                      <a:avLst/>
                    </a:prstGeom>
                  </pic:spPr>
                </pic:pic>
              </a:graphicData>
            </a:graphic>
          </wp:inline>
        </w:drawing>
      </w:r>
    </w:p>
    <w:p w14:paraId="49D41A82">
      <w:pPr>
        <w:spacing w:before="40" w:after="160"/>
        <w:jc w:val="center"/>
      </w:pPr>
      <w:r>
        <w:rPr>
          <w:rFonts w:ascii="Times New Roman" w:hAnsi="Times New Roman"/>
          <w:b w:val="0"/>
          <w:i/>
          <w:color w:val="505050"/>
          <w:sz w:val="22"/>
        </w:rPr>
        <w:t>Hình 24: Thiết bị 'lynh' hoạt động và kết nối 'Online'</w:t>
      </w:r>
    </w:p>
    <w:p w14:paraId="7757D855">
      <w:pPr>
        <w:spacing w:before="200" w:after="80" w:line="276" w:lineRule="auto"/>
        <w:jc w:val="left"/>
      </w:pPr>
      <w:r>
        <w:rPr>
          <w:rFonts w:ascii="Times New Roman" w:hAnsi="Times New Roman"/>
          <w:b/>
          <w:i w:val="0"/>
          <w:color w:val="000000"/>
          <w:sz w:val="28"/>
        </w:rPr>
        <w:t>Bước 25: Chuyển sang mục Overview trên thanh menu Home Assistant</w:t>
      </w:r>
    </w:p>
    <w:p w14:paraId="04ED0861">
      <w:pPr>
        <w:spacing w:before="0" w:after="120" w:line="276" w:lineRule="auto"/>
        <w:jc w:val="left"/>
      </w:pPr>
      <w:r>
        <w:rPr>
          <w:rFonts w:ascii="Times New Roman" w:hAnsi="Times New Roman"/>
          <w:b w:val="0"/>
          <w:i w:val="0"/>
          <w:color w:val="000000"/>
          <w:sz w:val="26"/>
        </w:rPr>
        <w:t>Trên thanh điều hướng bên trái của Home Assistant, chọn mục 'Overview' để tiến hành đưa thiết bị vào bảng điều khiển trung tâm.</w:t>
      </w:r>
    </w:p>
    <w:p w14:paraId="53498772">
      <w:pPr>
        <w:spacing w:before="120" w:after="40"/>
        <w:jc w:val="center"/>
      </w:pPr>
      <w:r>
        <w:drawing>
          <wp:inline distT="0" distB="0" distL="114300" distR="114300">
            <wp:extent cx="2286000"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2286000" cy="371707"/>
                    </a:xfrm>
                    <a:prstGeom prst="rect">
                      <a:avLst/>
                    </a:prstGeom>
                  </pic:spPr>
                </pic:pic>
              </a:graphicData>
            </a:graphic>
          </wp:inline>
        </w:drawing>
      </w:r>
    </w:p>
    <w:p w14:paraId="3E294EBC">
      <w:pPr>
        <w:spacing w:before="40" w:after="160"/>
        <w:jc w:val="center"/>
      </w:pPr>
      <w:r>
        <w:rPr>
          <w:rFonts w:ascii="Times New Roman" w:hAnsi="Times New Roman"/>
          <w:b w:val="0"/>
          <w:i/>
          <w:color w:val="505050"/>
          <w:sz w:val="22"/>
        </w:rPr>
        <w:t>Hình 25: Chọn mục Overview</w:t>
      </w:r>
    </w:p>
    <w:p w14:paraId="4B9AA680">
      <w:pPr>
        <w:spacing w:before="200" w:after="80" w:line="276" w:lineRule="auto"/>
        <w:jc w:val="left"/>
      </w:pPr>
      <w:r>
        <w:rPr>
          <w:rFonts w:ascii="Times New Roman" w:hAnsi="Times New Roman"/>
          <w:b/>
          <w:i w:val="0"/>
          <w:color w:val="000000"/>
          <w:sz w:val="28"/>
        </w:rPr>
        <w:t>Bước 26: Lựa chọn khu vực Living Room (Phòng khách)</w:t>
      </w:r>
    </w:p>
    <w:p w14:paraId="3DB83ACC">
      <w:pPr>
        <w:spacing w:before="0" w:after="120" w:line="276" w:lineRule="auto"/>
        <w:jc w:val="left"/>
      </w:pPr>
      <w:r>
        <w:rPr>
          <w:rFonts w:ascii="Times New Roman" w:hAnsi="Times New Roman"/>
          <w:b w:val="0"/>
          <w:i w:val="0"/>
          <w:color w:val="000000"/>
          <w:sz w:val="26"/>
        </w:rPr>
        <w:t>Trong danh sách khu vực nhà ở, nhấp chọn biểu tượng 'Living Room' để gán thiết bị điều khiển vào phòng khách.</w:t>
      </w:r>
    </w:p>
    <w:p w14:paraId="3D6E45F9">
      <w:pPr>
        <w:spacing w:before="120" w:after="40"/>
        <w:jc w:val="center"/>
      </w:pPr>
      <w:r>
        <w:drawing>
          <wp:inline distT="0" distB="0" distL="114300" distR="114300">
            <wp:extent cx="2286000" cy="1963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2286000" cy="1963882"/>
                    </a:xfrm>
                    <a:prstGeom prst="rect">
                      <a:avLst/>
                    </a:prstGeom>
                  </pic:spPr>
                </pic:pic>
              </a:graphicData>
            </a:graphic>
          </wp:inline>
        </w:drawing>
      </w:r>
    </w:p>
    <w:p w14:paraId="0A65B6BC">
      <w:pPr>
        <w:spacing w:before="40" w:after="160"/>
        <w:jc w:val="center"/>
      </w:pPr>
      <w:r>
        <w:rPr>
          <w:rFonts w:ascii="Times New Roman" w:hAnsi="Times New Roman"/>
          <w:b w:val="0"/>
          <w:i/>
          <w:color w:val="505050"/>
          <w:sz w:val="22"/>
        </w:rPr>
        <w:t>Hình 26: Chọn khu vực 'Living Room'</w:t>
      </w:r>
    </w:p>
    <w:p w14:paraId="7BCC29C5">
      <w:pPr>
        <w:spacing w:before="200" w:after="80" w:line="276" w:lineRule="auto"/>
        <w:jc w:val="left"/>
      </w:pPr>
      <w:r>
        <w:rPr>
          <w:rFonts w:ascii="Times New Roman" w:hAnsi="Times New Roman"/>
          <w:b/>
          <w:i w:val="0"/>
          <w:color w:val="000000"/>
          <w:sz w:val="28"/>
        </w:rPr>
        <w:t>Bước 27: Tự động phát hiện thiết bị mới (1 discovered device)</w:t>
      </w:r>
    </w:p>
    <w:p w14:paraId="1CD4F557">
      <w:pPr>
        <w:spacing w:before="0" w:after="120" w:line="276" w:lineRule="auto"/>
        <w:jc w:val="left"/>
      </w:pPr>
      <w:r>
        <w:rPr>
          <w:rFonts w:ascii="Times New Roman" w:hAnsi="Times New Roman"/>
          <w:b w:val="0"/>
          <w:i w:val="0"/>
          <w:color w:val="000000"/>
          <w:sz w:val="26"/>
        </w:rPr>
        <w:t>Cửa sổ 'Select brand' hiển thị, hệ thống Home Assistant tự động nhận diện thiết bị mới qua giao thức mDNS trong mục '1 discovered device'.</w:t>
      </w:r>
    </w:p>
    <w:p w14:paraId="4F4891C7">
      <w:pPr>
        <w:spacing w:before="120" w:after="40"/>
        <w:jc w:val="center"/>
      </w:pPr>
      <w:r>
        <w:drawing>
          <wp:inline distT="0" distB="0" distL="114300" distR="114300">
            <wp:extent cx="5303520" cy="2980690"/>
            <wp:effectExtent l="0" t="0" r="508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303520" cy="2980811"/>
                    </a:xfrm>
                    <a:prstGeom prst="rect">
                      <a:avLst/>
                    </a:prstGeom>
                  </pic:spPr>
                </pic:pic>
              </a:graphicData>
            </a:graphic>
          </wp:inline>
        </w:drawing>
      </w:r>
    </w:p>
    <w:p w14:paraId="2ADD25D9">
      <w:pPr>
        <w:spacing w:before="40" w:after="160"/>
        <w:jc w:val="center"/>
      </w:pPr>
      <w:r>
        <w:rPr>
          <w:rFonts w:ascii="Times New Roman" w:hAnsi="Times New Roman"/>
          <w:b w:val="0"/>
          <w:i/>
          <w:color w:val="505050"/>
          <w:sz w:val="22"/>
        </w:rPr>
        <w:t>Hình 27: Tự động phát hiện 1 thiết bị mới (1 discovered device)</w:t>
      </w:r>
    </w:p>
    <w:p w14:paraId="4CA92BC4">
      <w:pPr>
        <w:spacing w:before="200" w:after="80" w:line="276" w:lineRule="auto"/>
        <w:jc w:val="left"/>
      </w:pPr>
      <w:r>
        <w:rPr>
          <w:rFonts w:ascii="Times New Roman" w:hAnsi="Times New Roman"/>
          <w:b/>
          <w:i w:val="0"/>
          <w:color w:val="000000"/>
          <w:sz w:val="28"/>
        </w:rPr>
        <w:t>Bước 28: Xác nhận thêm tích hợp ESPHome 'lynh'</w:t>
      </w:r>
    </w:p>
    <w:p w14:paraId="54364D95">
      <w:pPr>
        <w:spacing w:before="0" w:after="120" w:line="276" w:lineRule="auto"/>
        <w:jc w:val="left"/>
      </w:pPr>
      <w:r>
        <w:rPr>
          <w:rFonts w:ascii="Times New Roman" w:hAnsi="Times New Roman"/>
          <w:b w:val="0"/>
          <w:i w:val="0"/>
          <w:color w:val="000000"/>
          <w:sz w:val="26"/>
        </w:rPr>
        <w:t>Trong mục Discovered, chọn tích hợp 'lynh' (ESPHome) để bắt đầu quá trình liên kết thiết bị vào giao diện điều khiển.</w:t>
      </w:r>
    </w:p>
    <w:p w14:paraId="3320E049">
      <w:pPr>
        <w:spacing w:before="120" w:after="40"/>
        <w:jc w:val="center"/>
      </w:pPr>
      <w:r>
        <w:drawing>
          <wp:inline distT="0" distB="0" distL="114300" distR="114300">
            <wp:extent cx="5303520" cy="3001010"/>
            <wp:effectExtent l="0" t="0" r="508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303520" cy="3001152"/>
                    </a:xfrm>
                    <a:prstGeom prst="rect">
                      <a:avLst/>
                    </a:prstGeom>
                  </pic:spPr>
                </pic:pic>
              </a:graphicData>
            </a:graphic>
          </wp:inline>
        </w:drawing>
      </w:r>
    </w:p>
    <w:p w14:paraId="249A7BAD">
      <w:pPr>
        <w:spacing w:before="40" w:after="160"/>
        <w:jc w:val="center"/>
      </w:pPr>
      <w:r>
        <w:rPr>
          <w:rFonts w:ascii="Times New Roman" w:hAnsi="Times New Roman"/>
          <w:b w:val="0"/>
          <w:i/>
          <w:color w:val="505050"/>
          <w:sz w:val="22"/>
        </w:rPr>
        <w:t>Hình 28: Chọn thiết bị 'lynh' từ danh sách phát hiện</w:t>
      </w:r>
    </w:p>
    <w:p w14:paraId="04E4E295">
      <w:pPr>
        <w:spacing w:before="200" w:after="80" w:line="276" w:lineRule="auto"/>
        <w:jc w:val="left"/>
      </w:pPr>
      <w:r>
        <w:rPr>
          <w:rFonts w:ascii="Times New Roman" w:hAnsi="Times New Roman"/>
          <w:b/>
          <w:i w:val="0"/>
          <w:color w:val="000000"/>
          <w:sz w:val="28"/>
        </w:rPr>
        <w:t>Bước 29: Cấu hình tên và gán khu vực hoạt động cho thiết bị</w:t>
      </w:r>
    </w:p>
    <w:p w14:paraId="28F01AE2">
      <w:pPr>
        <w:spacing w:before="0" w:after="120" w:line="276" w:lineRule="auto"/>
        <w:jc w:val="left"/>
      </w:pPr>
      <w:r>
        <w:rPr>
          <w:rFonts w:ascii="Times New Roman" w:hAnsi="Times New Roman"/>
          <w:b w:val="0"/>
          <w:i w:val="0"/>
          <w:color w:val="000000"/>
          <w:sz w:val="26"/>
        </w:rPr>
        <w:t>Trong bảng thuộc tính thiết bị, đặt tên là 'Lynh', gán Area là 'Living Room', bật công tắc 'Enable device' và nhấn nút 'Update'.</w:t>
      </w:r>
    </w:p>
    <w:p w14:paraId="7AA500CA">
      <w:pPr>
        <w:spacing w:before="120" w:after="40"/>
        <w:jc w:val="center"/>
      </w:pPr>
      <w:r>
        <w:drawing>
          <wp:inline distT="0" distB="0" distL="114300" distR="114300">
            <wp:extent cx="5303520" cy="2994660"/>
            <wp:effectExtent l="0" t="0" r="508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303520" cy="2994864"/>
                    </a:xfrm>
                    <a:prstGeom prst="rect">
                      <a:avLst/>
                    </a:prstGeom>
                  </pic:spPr>
                </pic:pic>
              </a:graphicData>
            </a:graphic>
          </wp:inline>
        </w:drawing>
      </w:r>
    </w:p>
    <w:p w14:paraId="119F5954">
      <w:pPr>
        <w:spacing w:before="40" w:after="160"/>
        <w:jc w:val="center"/>
      </w:pPr>
      <w:r>
        <w:rPr>
          <w:rFonts w:ascii="Times New Roman" w:hAnsi="Times New Roman"/>
          <w:b w:val="0"/>
          <w:i/>
          <w:color w:val="505050"/>
          <w:sz w:val="22"/>
        </w:rPr>
        <w:t>Hình 29: Thiết lập thuộc tính tên và khu vực 'Living Room'</w:t>
      </w:r>
    </w:p>
    <w:p w14:paraId="1C42CD96">
      <w:pPr>
        <w:spacing w:before="200" w:after="80" w:line="276" w:lineRule="auto"/>
        <w:jc w:val="left"/>
      </w:pPr>
      <w:r>
        <w:rPr>
          <w:rFonts w:ascii="Times New Roman" w:hAnsi="Times New Roman"/>
          <w:b/>
          <w:i w:val="0"/>
          <w:color w:val="000000"/>
          <w:sz w:val="28"/>
        </w:rPr>
        <w:t>Bước 30: Hoàn tất hiển thị thẻ điều khiển LED RGB trên Dashboard</w:t>
      </w:r>
    </w:p>
    <w:p w14:paraId="2279ABF3">
      <w:pPr>
        <w:spacing w:before="0" w:after="120" w:line="276" w:lineRule="auto"/>
        <w:jc w:val="left"/>
      </w:pPr>
      <w:r>
        <w:rPr>
          <w:rFonts w:ascii="Times New Roman" w:hAnsi="Times New Roman"/>
          <w:b w:val="0"/>
          <w:i w:val="0"/>
          <w:color w:val="000000"/>
          <w:sz w:val="26"/>
        </w:rPr>
        <w:t>Giao diện điều khiển Living Room xuất hiện thẻ điều khiển đèn 'Lynh LYNH_RBG'. Người dùng có thể thực hiện bật/tắt, tinh chỉnh màu sắc và kích hoạt các hiệu ứng ánh sáng trực tiếp qua trình duyệt web.</w:t>
      </w:r>
    </w:p>
    <w:p w14:paraId="27EDEA2A">
      <w:pPr>
        <w:spacing w:before="120" w:after="40"/>
        <w:jc w:val="center"/>
      </w:pPr>
      <w:r>
        <w:drawing>
          <wp:inline distT="0" distB="0" distL="114300" distR="114300">
            <wp:extent cx="4389120" cy="3763010"/>
            <wp:effectExtent l="0" t="0" r="508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389120" cy="3763478"/>
                    </a:xfrm>
                    <a:prstGeom prst="rect">
                      <a:avLst/>
                    </a:prstGeom>
                  </pic:spPr>
                </pic:pic>
              </a:graphicData>
            </a:graphic>
          </wp:inline>
        </w:drawing>
      </w:r>
    </w:p>
    <w:p w14:paraId="3083ECC1">
      <w:pPr>
        <w:spacing w:before="40" w:after="160"/>
        <w:jc w:val="center"/>
      </w:pPr>
      <w:r>
        <w:rPr>
          <w:rFonts w:ascii="Times New Roman" w:hAnsi="Times New Roman"/>
          <w:b w:val="0"/>
          <w:i/>
          <w:color w:val="505050"/>
          <w:sz w:val="22"/>
        </w:rPr>
        <w:t>Hình 30: Thẻ điều khiển đèn RGB 'Lynh LYNH_RBG' hiển thị trên Dashboard</w:t>
      </w:r>
    </w:p>
    <w:p w14:paraId="36281917">
      <w:pPr>
        <w:spacing w:before="280" w:after="120" w:line="276" w:lineRule="auto"/>
        <w:jc w:val="left"/>
      </w:pPr>
      <w:r>
        <w:rPr>
          <w:rFonts w:ascii="Times New Roman" w:hAnsi="Times New Roman"/>
          <w:b/>
          <w:i w:val="0"/>
          <w:color w:val="000000"/>
          <w:sz w:val="32"/>
        </w:rPr>
        <w:t>3. Các lỗi thường gặp và cách khắc phục</w:t>
      </w:r>
    </w:p>
    <w:p w14:paraId="71C4E4AB">
      <w:pPr>
        <w:spacing w:before="0" w:after="120" w:line="276" w:lineRule="auto"/>
        <w:jc w:val="left"/>
      </w:pPr>
      <w:r>
        <w:rPr>
          <w:rFonts w:ascii="Times New Roman" w:hAnsi="Times New Roman"/>
          <w:b/>
          <w:i w:val="0"/>
          <w:color w:val="000000"/>
          <w:sz w:val="26"/>
        </w:rPr>
        <w:t>1. Lỗi không tìm thấy địa chỉ IP (Lệnh 'ip a' không xuất hiện dải IP inet):</w:t>
      </w:r>
    </w:p>
    <w:p w14:paraId="629DCAF1">
      <w:pPr>
        <w:spacing w:before="0" w:after="120" w:line="276" w:lineRule="auto"/>
        <w:jc w:val="left"/>
      </w:pPr>
      <w:r>
        <w:rPr>
          <w:rFonts w:ascii="Times New Roman" w:hAnsi="Times New Roman"/>
          <w:b w:val="0"/>
          <w:i w:val="0"/>
          <w:color w:val="000000"/>
          <w:sz w:val="26"/>
        </w:rPr>
        <w:t xml:space="preserve">   • Nguyên nhân: Thiết lập card mạng trong VirtualBox chưa đúng chế độ Bridge Adapter hoặc máy tính chưa được cấp phát IP từ Router DHCP.</w:t>
      </w:r>
    </w:p>
    <w:p w14:paraId="40B2AC9F">
      <w:pPr>
        <w:spacing w:before="0" w:after="120" w:line="276" w:lineRule="auto"/>
        <w:jc w:val="left"/>
      </w:pPr>
      <w:r>
        <w:rPr>
          <w:rFonts w:ascii="Times New Roman" w:hAnsi="Times New Roman"/>
          <w:b w:val="0"/>
          <w:i w:val="0"/>
          <w:color w:val="000000"/>
          <w:sz w:val="26"/>
        </w:rPr>
        <w:t xml:space="preserve">   • Cách khắc phục: Vào Cài đặt máy ảo VirtualBox -&gt; Network -&gt; Adapter 1 -&gt; Chọn Attached to: 'Bridged Adapter' và chọn đúng card mạng Wi-Fi/Ethernet đang sử dụng của máy tính thực. Khởi động lại máy ảo.</w:t>
      </w:r>
    </w:p>
    <w:p w14:paraId="72A627A0">
      <w:pPr>
        <w:spacing w:before="0" w:after="120" w:line="276" w:lineRule="auto"/>
        <w:jc w:val="left"/>
      </w:pPr>
      <w:r>
        <w:rPr>
          <w:rFonts w:ascii="Times New Roman" w:hAnsi="Times New Roman"/>
          <w:b/>
          <w:i w:val="0"/>
          <w:color w:val="000000"/>
          <w:sz w:val="26"/>
        </w:rPr>
        <w:t>2. Lỗi PuTTY không thể kết nối SSH ('Connection refused' hoặc 'Connection timed out'):</w:t>
      </w:r>
    </w:p>
    <w:p w14:paraId="3B32FD3E">
      <w:pPr>
        <w:spacing w:before="0" w:after="120" w:line="276" w:lineRule="auto"/>
        <w:jc w:val="left"/>
      </w:pPr>
      <w:r>
        <w:rPr>
          <w:rFonts w:ascii="Times New Roman" w:hAnsi="Times New Roman"/>
          <w:b w:val="0"/>
          <w:i w:val="0"/>
          <w:color w:val="000000"/>
          <w:sz w:val="26"/>
        </w:rPr>
        <w:t xml:space="preserve">   • Nguyên nhân: Nhập sai địa chỉ IP máy chủ, chưa bật dịch vụ SSH trên Debian Linux, hoặc tường lửa (Firewall) chặn cổng truyền thông 22.</w:t>
      </w:r>
    </w:p>
    <w:p w14:paraId="428EA142">
      <w:pPr>
        <w:spacing w:before="0" w:after="120" w:line="276" w:lineRule="auto"/>
        <w:jc w:val="left"/>
      </w:pPr>
      <w:r>
        <w:rPr>
          <w:rFonts w:ascii="Times New Roman" w:hAnsi="Times New Roman"/>
          <w:b w:val="0"/>
          <w:i w:val="0"/>
          <w:color w:val="000000"/>
          <w:sz w:val="26"/>
        </w:rPr>
        <w:t xml:space="preserve">   • Cách khắc phục: Thực thi lệnh 'ip a' kiểm tra lại IP chính xác, đảm bảo máy tính và máy ảo kết nối cùng một mạng nội bộ LAN.</w:t>
      </w:r>
    </w:p>
    <w:p w14:paraId="511B6D4B">
      <w:pPr>
        <w:spacing w:before="0" w:after="120" w:line="276" w:lineRule="auto"/>
        <w:jc w:val="left"/>
      </w:pPr>
      <w:r>
        <w:rPr>
          <w:rFonts w:ascii="Times New Roman" w:hAnsi="Times New Roman"/>
          <w:b/>
          <w:i w:val="0"/>
          <w:color w:val="000000"/>
          <w:sz w:val="26"/>
        </w:rPr>
        <w:t>3. Lỗi không thể nạp trực tiếp qua trình duyệt ('This page can't flash over USB'):</w:t>
      </w:r>
    </w:p>
    <w:p w14:paraId="0A58A2F8">
      <w:pPr>
        <w:spacing w:before="0" w:after="120" w:line="276" w:lineRule="auto"/>
        <w:jc w:val="left"/>
      </w:pPr>
      <w:r>
        <w:rPr>
          <w:rFonts w:ascii="Times New Roman" w:hAnsi="Times New Roman"/>
          <w:b w:val="0"/>
          <w:i w:val="0"/>
          <w:color w:val="000000"/>
          <w:sz w:val="26"/>
        </w:rPr>
        <w:t xml:space="preserve">   • Nguyên nhân: Trình duyệt web truy cập trang Dashboard qua giao thức HTTP chưa mã hóa nên bị hạn chế quyền sử dụng Web Serial API.</w:t>
      </w:r>
    </w:p>
    <w:p w14:paraId="2077BC53">
      <w:pPr>
        <w:spacing w:before="0" w:after="120" w:line="276" w:lineRule="auto"/>
        <w:jc w:val="left"/>
      </w:pPr>
      <w:r>
        <w:rPr>
          <w:rFonts w:ascii="Times New Roman" w:hAnsi="Times New Roman"/>
          <w:b w:val="0"/>
          <w:i w:val="0"/>
          <w:color w:val="000000"/>
          <w:sz w:val="26"/>
        </w:rPr>
        <w:t xml:space="preserve">   • Cách khắc phục: Sử dụng công cụ ESPHome Web flasher trung gian (chuyển sang tab web.esphome.io) để nạp file firmware.factory.bin qua kết nối HTTPS bảo mật.</w:t>
      </w:r>
    </w:p>
    <w:p w14:paraId="4C4D3C0D">
      <w:pPr>
        <w:spacing w:before="0" w:after="120" w:line="276" w:lineRule="auto"/>
        <w:jc w:val="left"/>
      </w:pPr>
      <w:r>
        <w:rPr>
          <w:rFonts w:ascii="Times New Roman" w:hAnsi="Times New Roman"/>
          <w:b/>
          <w:i w:val="0"/>
          <w:color w:val="000000"/>
          <w:sz w:val="26"/>
        </w:rPr>
        <w:t>4. Trình duyệt không nhận diện cổng USB Serial ('No serial port found'):</w:t>
      </w:r>
    </w:p>
    <w:p w14:paraId="327DA24E">
      <w:pPr>
        <w:spacing w:before="0" w:after="120" w:line="276" w:lineRule="auto"/>
        <w:jc w:val="left"/>
      </w:pPr>
      <w:r>
        <w:rPr>
          <w:rFonts w:ascii="Times New Roman" w:hAnsi="Times New Roman"/>
          <w:b w:val="0"/>
          <w:i w:val="0"/>
          <w:color w:val="000000"/>
          <w:sz w:val="26"/>
        </w:rPr>
        <w:t xml:space="preserve">   • Nguyên nhân: Máy tính thiếu Driver USB Serial (như CH340, CP210x, hoặc FTDI), sợi cáp USB đang dùng chỉ có chức năng sạc (không truyền dữ liệu), hoặc cổng COM bị phần mềm khác chiếm dụng.</w:t>
      </w:r>
    </w:p>
    <w:p w14:paraId="7E6B1F85">
      <w:pPr>
        <w:spacing w:before="0" w:after="120" w:line="276" w:lineRule="auto"/>
        <w:jc w:val="left"/>
      </w:pPr>
      <w:r>
        <w:rPr>
          <w:rFonts w:ascii="Times New Roman" w:hAnsi="Times New Roman"/>
          <w:b w:val="0"/>
          <w:i w:val="0"/>
          <w:color w:val="000000"/>
          <w:sz w:val="26"/>
        </w:rPr>
        <w:t xml:space="preserve">   • Cách khắc phục: Cài đặt bổ sung Driver USB Serial phù hợp, kiểm tra trong Device Manager của Windows và thay thế bằng cáp USB truyền dữ liệu chuẩn.</w:t>
      </w:r>
    </w:p>
    <w:p w14:paraId="66F1624B">
      <w:pPr>
        <w:spacing w:before="0" w:after="120" w:line="276" w:lineRule="auto"/>
        <w:jc w:val="left"/>
      </w:pPr>
      <w:r>
        <w:rPr>
          <w:rFonts w:ascii="Times New Roman" w:hAnsi="Times New Roman"/>
          <w:b/>
          <w:i w:val="0"/>
          <w:color w:val="000000"/>
          <w:sz w:val="26"/>
        </w:rPr>
        <w:t>5. Thiết bị hiển thị trạng thái 'Offline' hoặc 'Unavailable' sau khi nạp firmware:</w:t>
      </w:r>
    </w:p>
    <w:p w14:paraId="1C3F1CA6">
      <w:pPr>
        <w:spacing w:before="0" w:after="120" w:line="276" w:lineRule="auto"/>
        <w:jc w:val="left"/>
      </w:pPr>
      <w:r>
        <w:rPr>
          <w:rFonts w:ascii="Times New Roman" w:hAnsi="Times New Roman"/>
          <w:b w:val="0"/>
          <w:i w:val="0"/>
          <w:color w:val="000000"/>
          <w:sz w:val="26"/>
        </w:rPr>
        <w:t xml:space="preserve">   • Nguyên nhân: Khai báo sai SSID (tên Wi-Fi) hoặc Password (mật khẩu Wi-Fi) trong tệp lynh.yaml; tín hiệu Wi-Fi yếu; hoặc cấu hình sai chân GPIO khiến bo mạch bị lặp lỗi (crash loop).</w:t>
      </w:r>
    </w:p>
    <w:p w14:paraId="39002DA7">
      <w:pPr>
        <w:spacing w:before="0" w:after="120" w:line="276" w:lineRule="auto"/>
        <w:jc w:val="left"/>
        <w:rPr>
          <w:rFonts w:ascii="Times New Roman" w:hAnsi="Times New Roman"/>
          <w:b w:val="0"/>
          <w:i w:val="0"/>
          <w:color w:val="000000"/>
          <w:sz w:val="26"/>
        </w:rPr>
      </w:pPr>
      <w:r>
        <w:rPr>
          <w:rFonts w:ascii="Times New Roman" w:hAnsi="Times New Roman"/>
          <w:b w:val="0"/>
          <w:i w:val="0"/>
          <w:color w:val="000000"/>
          <w:sz w:val="26"/>
        </w:rPr>
        <w:t xml:space="preserve">   • Cách khắc phục: Kiểm tra kĩ thông tin Wi-Fi trong tệp YAML, nhấn nút Reset trên bo mạch ESP32-S3 hoặc ngắt nguồn cắm lại để vi điều khiển tái kết nối.</w:t>
      </w:r>
    </w:p>
    <w:p w14:paraId="727E1F92">
      <w:pPr>
        <w:spacing w:before="0" w:after="120" w:line="276" w:lineRule="auto"/>
        <w:jc w:val="left"/>
        <w:rPr>
          <w:rFonts w:ascii="Times New Roman" w:hAnsi="Times New Roman"/>
          <w:b w:val="0"/>
          <w:i w:val="0"/>
          <w:color w:val="000000"/>
          <w:sz w:val="26"/>
        </w:rPr>
      </w:pPr>
    </w:p>
    <w:p w14:paraId="50500AC8">
      <w:pPr>
        <w:spacing w:before="280" w:after="120" w:line="276" w:lineRule="auto"/>
        <w:jc w:val="left"/>
        <w:rPr>
          <w:rFonts w:hint="default"/>
          <w:lang w:val="vi-VN"/>
        </w:rPr>
      </w:pPr>
      <w:r>
        <w:rPr>
          <w:rFonts w:hint="default" w:ascii="Times New Roman" w:hAnsi="Times New Roman"/>
          <w:b/>
          <w:i w:val="0"/>
          <w:color w:val="000000"/>
          <w:sz w:val="32"/>
          <w:lang w:val="vi-VN"/>
        </w:rPr>
        <w:t>4</w:t>
      </w:r>
      <w:r>
        <w:rPr>
          <w:rFonts w:ascii="Times New Roman" w:hAnsi="Times New Roman"/>
          <w:b/>
          <w:i w:val="0"/>
          <w:color w:val="000000"/>
          <w:sz w:val="32"/>
        </w:rPr>
        <w:t xml:space="preserve">. </w:t>
      </w:r>
      <w:r>
        <w:rPr>
          <w:rFonts w:hint="default" w:ascii="Times New Roman" w:hAnsi="Times New Roman"/>
          <w:b/>
          <w:i w:val="0"/>
          <w:color w:val="000000"/>
          <w:sz w:val="32"/>
          <w:lang w:val="vi-VN"/>
        </w:rPr>
        <w:t>Tài liệ</w:t>
      </w:r>
      <w:bookmarkStart w:id="0" w:name="_GoBack"/>
      <w:bookmarkEnd w:id="0"/>
      <w:r>
        <w:rPr>
          <w:rFonts w:hint="default" w:ascii="Times New Roman" w:hAnsi="Times New Roman"/>
          <w:b/>
          <w:i w:val="0"/>
          <w:color w:val="000000"/>
          <w:sz w:val="32"/>
          <w:lang w:val="vi-VN"/>
        </w:rPr>
        <w:t>u tham khảo</w:t>
      </w:r>
    </w:p>
    <w:p w14:paraId="72AE1C46">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1. Home Assistant Official Documentation: https://www.home-assistant.io/docs/</w:t>
      </w:r>
    </w:p>
    <w:p w14:paraId="5F6BF837">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2. ESPHome Official Documentation &amp;amp; YAML Reference: https://esphome.io/</w:t>
      </w:r>
    </w:p>
    <w:p w14:paraId="2225B1EC">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3. ESPHome Web Flasher Tool: https://web.esphome.io/</w:t>
      </w:r>
    </w:p>
    <w:p w14:paraId="5B856C5F">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4. ESP32-S3 Hardware Technical Reference Manual - Espressif Systems:</w:t>
      </w:r>
    </w:p>
    <w:p w14:paraId="67B96F4A">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https://www.espressif.com/en/products/socs/esp32-s3</w:t>
      </w:r>
    </w:p>
    <w:p w14:paraId="600BCEC0">
      <w:pPr>
        <w:spacing w:before="0" w:after="120" w:line="276" w:lineRule="auto"/>
        <w:jc w:val="left"/>
        <w:rPr>
          <w:rFonts w:hint="default" w:ascii="Times New Roman" w:hAnsi="Times New Roman"/>
          <w:b w:val="0"/>
          <w:i w:val="0"/>
          <w:color w:val="000000"/>
          <w:sz w:val="26"/>
        </w:rPr>
      </w:pPr>
      <w:r>
        <w:rPr>
          <w:rFonts w:hint="default" w:ascii="Times New Roman" w:hAnsi="Times New Roman"/>
          <w:b w:val="0"/>
          <w:i w:val="0"/>
          <w:color w:val="000000"/>
          <w:sz w:val="26"/>
        </w:rPr>
        <w:t>5. Oracle VM VirtualBox User Manual: https://www.virtualbox.org/manual/</w:t>
      </w:r>
    </w:p>
    <w:p w14:paraId="314A605C">
      <w:pPr>
        <w:spacing w:before="0" w:after="120" w:line="276" w:lineRule="auto"/>
        <w:jc w:val="left"/>
        <w:rPr>
          <w:rFonts w:ascii="Times New Roman" w:hAnsi="Times New Roman"/>
          <w:b w:val="0"/>
          <w:i w:val="0"/>
          <w:color w:val="000000"/>
          <w:sz w:val="26"/>
        </w:rPr>
      </w:pPr>
      <w:r>
        <w:rPr>
          <w:rFonts w:hint="default" w:ascii="Times New Roman" w:hAnsi="Times New Roman"/>
          <w:b w:val="0"/>
          <w:i w:val="0"/>
          <w:color w:val="000000"/>
          <w:sz w:val="26"/>
        </w:rPr>
        <w:t>6. PuTTY User Manual &amp;amp; SSH Protocol Specification: https://www.putty.org/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B1A2A"/>
    <w:rsid w:val="5B3A7A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2285</Words>
  <Characters>9650</Characters>
  <Lines>0</Lines>
  <Paragraphs>0</Paragraphs>
  <TotalTime>10</TotalTime>
  <ScaleCrop>false</ScaleCrop>
  <LinksUpToDate>false</LinksUpToDate>
  <CharactersWithSpaces>11888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2026-10-19T08:42:36Z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eyJoZGlkIjoiMDcxNzNlMGQ4NWE5YWQ2NmIzODg5YzZmNjk3MDU4NTIifQ==</vt:lpwstr>
  </property>
  <property fmtid="{D5CDD505-2E9C-101B-9397-08002B2CF9AE}" pid="3" name="KSOProductBuildVer">
    <vt:lpwstr>1033-12.1.0.29162</vt:lpwstr>
  </property>
  <property fmtid="{D5CDD505-2E9C-101B-9397-08002B2CF9AE}" pid="4" name="ICV">
    <vt:lpwstr>7B3A5B504AB24A09A8C8258AF5A6502C_13</vt:lpwstr>
  </property>
</Properties>
</file>