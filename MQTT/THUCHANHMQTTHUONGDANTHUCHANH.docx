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C02C54">
      <w:pPr>
        <w:spacing w:before="0" w:after="240"/>
        <w:jc w:val="center"/>
      </w:pPr>
      <w:r>
        <w:rPr>
          <w:rFonts w:ascii="Times New Roman" w:hAnsi="Times New Roman"/>
          <w:b/>
          <w:color w:val="000000"/>
          <w:sz w:val="36"/>
        </w:rPr>
        <w:t>THỰC HÀNH  GIAO THỨC MQTT TRÊN HOME ASSISTANT</w:t>
      </w:r>
    </w:p>
    <w:p w14:paraId="3FD3D6FB">
      <w:pPr>
        <w:spacing w:after="120"/>
      </w:pPr>
    </w:p>
    <w:p w14:paraId="593B74FC">
      <w:pPr>
        <w:keepNext/>
        <w:spacing w:before="240" w:after="120"/>
      </w:pPr>
      <w:r>
        <w:rPr>
          <w:rFonts w:ascii="Times New Roman" w:hAnsi="Times New Roman"/>
          <w:b/>
          <w:color w:val="000000"/>
          <w:sz w:val="32"/>
        </w:rPr>
        <w:t>I. NGUYÊN LÝ HOẠT ĐỘNG CỦA MẠNG VÀ GIAO THỨC MQTT</w:t>
      </w:r>
    </w:p>
    <w:p w14:paraId="73ACE648">
      <w:pPr>
        <w:keepNext/>
        <w:spacing w:before="200" w:after="80"/>
      </w:pPr>
      <w:r>
        <w:rPr>
          <w:rFonts w:ascii="Times New Roman" w:hAnsi="Times New Roman"/>
          <w:b/>
          <w:color w:val="000000"/>
          <w:sz w:val="28"/>
        </w:rPr>
        <w:t>1. Tổng quan về giao thức MQTT (Message Queuing Telemetry Transport)</w:t>
      </w:r>
    </w:p>
    <w:p w14:paraId="75AA9E69">
      <w:pPr>
        <w:spacing w:before="0" w:after="80" w:line="276" w:lineRule="auto"/>
      </w:pPr>
      <w:r>
        <w:rPr>
          <w:rFonts w:ascii="Times New Roman" w:hAnsi="Times New Roman"/>
          <w:i w:val="0"/>
          <w:color w:val="000000"/>
          <w:sz w:val="26"/>
        </w:rPr>
        <w:t>MQTT là giao thức truyền thông điệp dạng Xuất bản / Đăng ký (Publish/Subscribe) cực kỳ nhẹ, hoạt động trên nền tảng bộ giao thức TCP/IP. MQTT được thiết kế tối ưu cho các thiết bị IoT có tài nguyên hạn chế (băng thông thấp, dung lượng bộ nhớ nhỏ, độ trễ mạng cao hoặc không ổn định).</w:t>
      </w:r>
    </w:p>
    <w:p w14:paraId="742D8099">
      <w:pPr>
        <w:keepNext/>
        <w:spacing w:before="200" w:after="80"/>
      </w:pPr>
      <w:r>
        <w:rPr>
          <w:rFonts w:ascii="Times New Roman" w:hAnsi="Times New Roman"/>
          <w:b/>
          <w:color w:val="000000"/>
          <w:sz w:val="28"/>
        </w:rPr>
        <w:t>2. Kiến trúc Publish/Subscribe trong MQTT</w:t>
      </w:r>
    </w:p>
    <w:p w14:paraId="25216197">
      <w:pPr>
        <w:pStyle w:val="23"/>
        <w:numPr>
          <w:numId w:val="0"/>
        </w:numPr>
        <w:spacing w:before="0" w:after="60" w:line="276" w:lineRule="auto"/>
        <w:ind w:leftChars="0"/>
      </w:pPr>
      <w:r>
        <w:rPr>
          <w:rFonts w:hint="default"/>
          <w:b/>
          <w:color w:val="000000"/>
          <w:sz w:val="26"/>
          <w:lang w:val="vi-VN"/>
        </w:rPr>
        <w:t xml:space="preserve">- </w:t>
      </w:r>
      <w:r>
        <w:rPr>
          <w:rFonts w:ascii="Times New Roman" w:hAnsi="Times New Roman"/>
          <w:b/>
          <w:color w:val="000000"/>
          <w:sz w:val="26"/>
        </w:rPr>
        <w:t xml:space="preserve">MQTT Broker (Mosquitto): </w:t>
      </w:r>
      <w:r>
        <w:rPr>
          <w:rFonts w:ascii="Times New Roman" w:hAnsi="Times New Roman"/>
          <w:color w:val="000000"/>
          <w:sz w:val="26"/>
        </w:rPr>
        <w:t>Máy chủ trung gian đóng vai trò điều phối toàn bộ thông điệp. Broker nhận tin nhắn từ Publisher, phân loại theo Topic và gửi đến đúng các Subscriber đã đăng ký Topic đó.</w:t>
      </w:r>
    </w:p>
    <w:p w14:paraId="4F593A9C">
      <w:pPr>
        <w:pStyle w:val="23"/>
        <w:numPr>
          <w:numId w:val="0"/>
        </w:numPr>
        <w:spacing w:before="0" w:after="60" w:line="276" w:lineRule="auto"/>
        <w:ind w:leftChars="0"/>
      </w:pPr>
      <w:r>
        <w:rPr>
          <w:rFonts w:hint="default"/>
          <w:b/>
          <w:color w:val="000000"/>
          <w:sz w:val="26"/>
          <w:lang w:val="vi-VN"/>
        </w:rPr>
        <w:t xml:space="preserve">- </w:t>
      </w:r>
      <w:r>
        <w:rPr>
          <w:rFonts w:ascii="Times New Roman" w:hAnsi="Times New Roman"/>
          <w:b/>
          <w:color w:val="000000"/>
          <w:sz w:val="26"/>
        </w:rPr>
        <w:t xml:space="preserve">Subscriber: </w:t>
      </w:r>
      <w:r>
        <w:rPr>
          <w:rFonts w:ascii="Times New Roman" w:hAnsi="Times New Roman"/>
          <w:color w:val="000000"/>
          <w:sz w:val="26"/>
        </w:rPr>
        <w:t>Thiết bị hoặc phần mềm nhận dữ liệu (ví dụ: Bảng điều khiển Home Assistant đăng ký kênh để hiển thị biểu đồ).</w:t>
      </w:r>
    </w:p>
    <w:p w14:paraId="0BF841CC">
      <w:pPr>
        <w:keepNext/>
        <w:spacing w:before="200" w:after="80"/>
      </w:pPr>
      <w:r>
        <w:rPr>
          <w:rFonts w:ascii="Times New Roman" w:hAnsi="Times New Roman"/>
          <w:b/>
          <w:color w:val="000000"/>
          <w:sz w:val="28"/>
        </w:rPr>
        <w:t>3. Nguyên lý hoạt động của các bài thực hành</w:t>
      </w:r>
    </w:p>
    <w:p w14:paraId="5FFD0E3A">
      <w:pPr>
        <w:pStyle w:val="23"/>
        <w:spacing w:before="0" w:after="60" w:line="276" w:lineRule="auto"/>
      </w:pPr>
      <w:r>
        <w:rPr>
          <w:rFonts w:ascii="Times New Roman" w:hAnsi="Times New Roman"/>
          <w:b/>
          <w:color w:val="000000"/>
          <w:sz w:val="26"/>
        </w:rPr>
        <w:t xml:space="preserve">Bài 1 (Đọc cảm biến): </w:t>
      </w:r>
      <w:r>
        <w:rPr>
          <w:rFonts w:ascii="Times New Roman" w:hAnsi="Times New Roman"/>
          <w:color w:val="000000"/>
          <w:sz w:val="26"/>
        </w:rPr>
        <w:t>Vi điều khiển ESP32S3 khởi tạo các giá trị cảm biến mô phỏng (Nhiệt độ, Độ ẩm) và đóng gói dạng JSON, sau đó xuất bản (Publish) định kỳ lên Mosquitto Broker qua port 1883. Home Assistant đóng vai trò Subscriber, đọc dữ liệu JSON, giải mã (Value Template) và hiển thị lên giao diện đồ họa Dashboard dưới dạng thẻ Tile và Biểu đồ Lịch sử (History Graph).</w:t>
      </w:r>
    </w:p>
    <w:p w14:paraId="0F7A0D3B">
      <w:pPr>
        <w:pStyle w:val="23"/>
        <w:spacing w:before="0" w:after="60" w:line="276" w:lineRule="auto"/>
      </w:pPr>
      <w:r>
        <w:rPr>
          <w:rFonts w:ascii="Times New Roman" w:hAnsi="Times New Roman"/>
          <w:b/>
          <w:color w:val="000000"/>
          <w:sz w:val="26"/>
        </w:rPr>
        <w:t xml:space="preserve">Bài 2 (Điều khiển thiết bị): </w:t>
      </w:r>
      <w:r>
        <w:rPr>
          <w:rFonts w:ascii="Times New Roman" w:hAnsi="Times New Roman"/>
          <w:color w:val="000000"/>
          <w:sz w:val="26"/>
        </w:rPr>
        <w:t>Home Assistant đóng vai trò Publisher. Khi người dùng bật/tắt công tắc trên giao diện, Home Assistant gửi chuỗi lệnh 'ON' hoặc 'OFF' tới Command Topic (iot/lab2/10129199/cmd). ESP32S3 đóng vai trò Subscriber, nhận lệnh và điều khiển thiết bị (LED), đồng thời phản hồi lại State Topic (iot/lab2/10129199/state).</w:t>
      </w:r>
    </w:p>
    <w:p w14:paraId="2E216A0B">
      <w:pPr>
        <w:pStyle w:val="23"/>
        <w:spacing w:before="0" w:after="60" w:line="276" w:lineRule="auto"/>
      </w:pPr>
      <w:r>
        <w:rPr>
          <w:rFonts w:ascii="Times New Roman" w:hAnsi="Times New Roman"/>
          <w:b/>
          <w:color w:val="000000"/>
          <w:sz w:val="26"/>
        </w:rPr>
        <w:t xml:space="preserve">Bài 3 (Duy trì trạng thái Retain): </w:t>
      </w:r>
      <w:r>
        <w:rPr>
          <w:rFonts w:ascii="Times New Roman" w:hAnsi="Times New Roman"/>
          <w:color w:val="000000"/>
          <w:sz w:val="26"/>
        </w:rPr>
        <w:t>Bổ sung tính năng Retain State (Lưu giữ trạng thái cuối cùng) trên Mosquitto Broker. Khi thiết bị hoặc Home Assistant khởi động lại, Broker tự động gửi ngay trạng thái Retained mới nhất cho Subscriber, giúp hệ thống phục hồi trạng thái hoạt động chính xác ngay lập tức.</w:t>
      </w:r>
    </w:p>
    <w:p w14:paraId="44299A2D">
      <w:pPr>
        <w:keepNext/>
        <w:spacing w:before="240" w:after="120"/>
      </w:pPr>
      <w:r>
        <w:rPr>
          <w:rFonts w:ascii="Times New Roman" w:hAnsi="Times New Roman"/>
          <w:b/>
          <w:color w:val="000000"/>
          <w:sz w:val="32"/>
        </w:rPr>
        <w:t>II. YÊU CẦU THIẾT BỊ VÀ PHẦN MỀM</w:t>
      </w:r>
    </w:p>
    <w:p w14:paraId="66AF5F8C">
      <w:pPr>
        <w:keepNext/>
        <w:spacing w:before="200" w:after="80"/>
      </w:pPr>
      <w:r>
        <w:rPr>
          <w:rFonts w:ascii="Times New Roman" w:hAnsi="Times New Roman"/>
          <w:b/>
          <w:color w:val="000000"/>
          <w:sz w:val="28"/>
        </w:rPr>
        <w:t>1. Yêu cầu phần cứng (Hardware Requirements)</w:t>
      </w:r>
    </w:p>
    <w:p w14:paraId="58B8DC3D">
      <w:pPr>
        <w:pStyle w:val="23"/>
        <w:numPr>
          <w:numId w:val="0"/>
        </w:numPr>
        <w:spacing w:before="0" w:after="60" w:line="276" w:lineRule="auto"/>
        <w:ind w:leftChars="0"/>
      </w:pPr>
      <w:r>
        <w:rPr>
          <w:rFonts w:hint="default"/>
          <w:b/>
          <w:color w:val="000000"/>
          <w:sz w:val="26"/>
          <w:lang w:val="vi-VN"/>
        </w:rPr>
        <w:t xml:space="preserve">- </w:t>
      </w:r>
      <w:r>
        <w:rPr>
          <w:rFonts w:ascii="Times New Roman" w:hAnsi="Times New Roman"/>
          <w:b/>
          <w:color w:val="000000"/>
          <w:sz w:val="26"/>
        </w:rPr>
        <w:t xml:space="preserve">Kit vi điều khiển IoT: </w:t>
      </w:r>
      <w:r>
        <w:rPr>
          <w:rFonts w:ascii="Times New Roman" w:hAnsi="Times New Roman"/>
          <w:color w:val="000000"/>
          <w:sz w:val="26"/>
        </w:rPr>
        <w:t>Vi điều khiển ESP32S3 Dev Module kết nối qua cổng USB (nhận diện Serial Port COM6).</w:t>
      </w:r>
    </w:p>
    <w:p w14:paraId="235BAFE4">
      <w:pPr>
        <w:pStyle w:val="23"/>
        <w:numPr>
          <w:numId w:val="0"/>
        </w:numPr>
        <w:spacing w:before="0" w:after="60" w:line="276" w:lineRule="auto"/>
        <w:ind w:leftChars="0"/>
      </w:pPr>
      <w:r>
        <w:rPr>
          <w:rFonts w:hint="default"/>
          <w:b/>
          <w:color w:val="000000"/>
          <w:sz w:val="26"/>
          <w:lang w:val="vi-VN"/>
        </w:rPr>
        <w:t xml:space="preserve">- </w:t>
      </w:r>
      <w:r>
        <w:rPr>
          <w:rFonts w:ascii="Times New Roman" w:hAnsi="Times New Roman"/>
          <w:b/>
          <w:color w:val="000000"/>
          <w:sz w:val="26"/>
        </w:rPr>
        <w:t xml:space="preserve">Cáp kết nối: </w:t>
      </w:r>
      <w:r>
        <w:rPr>
          <w:rFonts w:ascii="Times New Roman" w:hAnsi="Times New Roman"/>
          <w:color w:val="000000"/>
          <w:sz w:val="26"/>
        </w:rPr>
        <w:t>Cáp truyền dữ liệu USB-C / Micro-USB tương thích kết nối vi điều khiển với máy tính.</w:t>
      </w:r>
    </w:p>
    <w:p w14:paraId="20E31777">
      <w:pPr>
        <w:pStyle w:val="23"/>
        <w:numPr>
          <w:numId w:val="0"/>
        </w:numPr>
        <w:spacing w:before="0" w:after="60" w:line="276" w:lineRule="auto"/>
        <w:ind w:leftChars="0"/>
      </w:pPr>
      <w:r>
        <w:rPr>
          <w:rFonts w:hint="default"/>
          <w:b/>
          <w:color w:val="000000"/>
          <w:sz w:val="26"/>
          <w:lang w:val="vi-VN"/>
        </w:rPr>
        <w:t xml:space="preserve">- </w:t>
      </w:r>
      <w:r>
        <w:rPr>
          <w:rFonts w:ascii="Times New Roman" w:hAnsi="Times New Roman"/>
          <w:b/>
          <w:color w:val="000000"/>
          <w:sz w:val="26"/>
        </w:rPr>
        <w:t xml:space="preserve">Hạ tầng mạng: </w:t>
      </w:r>
      <w:r>
        <w:rPr>
          <w:rFonts w:ascii="Times New Roman" w:hAnsi="Times New Roman"/>
          <w:color w:val="000000"/>
          <w:sz w:val="26"/>
        </w:rPr>
        <w:t>Kết nối Wi-Fi cùng phân vùng mạng LAN giữa máy Host và ESP32S3 (SSID: H2SO4+2NH3=Pass).</w:t>
      </w:r>
    </w:p>
    <w:p w14:paraId="041EA683">
      <w:pPr>
        <w:keepNext/>
        <w:spacing w:before="200" w:after="80"/>
      </w:pPr>
      <w:r>
        <w:rPr>
          <w:rFonts w:ascii="Times New Roman" w:hAnsi="Times New Roman"/>
          <w:b/>
          <w:color w:val="000000"/>
          <w:sz w:val="28"/>
        </w:rPr>
        <w:t>2. Yêu cầu phần mềm (Software Requirements)</w:t>
      </w:r>
    </w:p>
    <w:p w14:paraId="0B8AFC09">
      <w:pPr>
        <w:pStyle w:val="23"/>
        <w:numPr>
          <w:numId w:val="0"/>
        </w:numPr>
        <w:spacing w:before="0" w:after="60" w:line="276" w:lineRule="auto"/>
        <w:ind w:leftChars="0"/>
      </w:pPr>
      <w:r>
        <w:rPr>
          <w:rFonts w:hint="default"/>
          <w:b/>
          <w:color w:val="000000"/>
          <w:sz w:val="26"/>
          <w:lang w:val="vi-VN"/>
        </w:rPr>
        <w:t xml:space="preserve">- </w:t>
      </w:r>
      <w:r>
        <w:rPr>
          <w:rFonts w:ascii="Times New Roman" w:hAnsi="Times New Roman"/>
          <w:b/>
          <w:color w:val="000000"/>
          <w:sz w:val="26"/>
        </w:rPr>
        <w:t xml:space="preserve">Oracle VM VirtualBox Manager: </w:t>
      </w:r>
      <w:r>
        <w:rPr>
          <w:rFonts w:ascii="Times New Roman" w:hAnsi="Times New Roman"/>
          <w:color w:val="000000"/>
          <w:sz w:val="26"/>
        </w:rPr>
        <w:t>Phần mềm tạo và quản lý máy ảo (Phiên bản 7.0+).</w:t>
      </w:r>
    </w:p>
    <w:p w14:paraId="0AE0EC75">
      <w:pPr>
        <w:pStyle w:val="23"/>
        <w:numPr>
          <w:numId w:val="0"/>
        </w:numPr>
        <w:spacing w:before="0" w:after="60" w:line="276" w:lineRule="auto"/>
        <w:ind w:leftChars="0"/>
      </w:pPr>
      <w:r>
        <w:rPr>
          <w:rFonts w:hint="default"/>
          <w:b/>
          <w:color w:val="000000"/>
          <w:sz w:val="26"/>
          <w:lang w:val="vi-VN"/>
        </w:rPr>
        <w:t xml:space="preserve">- </w:t>
      </w:r>
      <w:r>
        <w:rPr>
          <w:rFonts w:ascii="Times New Roman" w:hAnsi="Times New Roman"/>
          <w:b/>
          <w:color w:val="000000"/>
          <w:sz w:val="26"/>
        </w:rPr>
        <w:t xml:space="preserve">Máy ảo Home Assistant Supervised: </w:t>
      </w:r>
      <w:r>
        <w:rPr>
          <w:rFonts w:ascii="Times New Roman" w:hAnsi="Times New Roman"/>
          <w:color w:val="000000"/>
          <w:sz w:val="26"/>
        </w:rPr>
        <w:t>Hệ điều hành Linux Debian 12 (Debian 6.1.0-53-amd64) cài đặt môi trường Home Assistant Supervised.</w:t>
      </w:r>
    </w:p>
    <w:p w14:paraId="1E509A17">
      <w:pPr>
        <w:pStyle w:val="23"/>
        <w:numPr>
          <w:numId w:val="0"/>
        </w:numPr>
        <w:spacing w:before="0" w:after="60" w:line="276" w:lineRule="auto"/>
        <w:ind w:leftChars="0"/>
      </w:pPr>
      <w:r>
        <w:rPr>
          <w:rFonts w:hint="default"/>
          <w:b/>
          <w:color w:val="000000"/>
          <w:sz w:val="26"/>
          <w:lang w:val="vi-VN"/>
        </w:rPr>
        <w:t xml:space="preserve">- </w:t>
      </w:r>
      <w:r>
        <w:rPr>
          <w:rFonts w:ascii="Times New Roman" w:hAnsi="Times New Roman"/>
          <w:b/>
          <w:color w:val="000000"/>
          <w:sz w:val="26"/>
        </w:rPr>
        <w:t xml:space="preserve">Trình duyệt Web: </w:t>
      </w:r>
      <w:r>
        <w:rPr>
          <w:rFonts w:ascii="Times New Roman" w:hAnsi="Times New Roman"/>
          <w:color w:val="000000"/>
          <w:sz w:val="26"/>
        </w:rPr>
        <w:t>Trình duyệt web Google Chrome / Microsoft Edge truy cập Web UI Home Assistant.</w:t>
      </w:r>
    </w:p>
    <w:p w14:paraId="242C49F0">
      <w:pPr>
        <w:pStyle w:val="23"/>
        <w:numPr>
          <w:numId w:val="0"/>
        </w:numPr>
        <w:spacing w:before="0" w:after="60" w:line="276" w:lineRule="auto"/>
        <w:ind w:leftChars="0"/>
      </w:pPr>
      <w:r>
        <w:rPr>
          <w:rFonts w:hint="default"/>
          <w:b/>
          <w:color w:val="000000"/>
          <w:sz w:val="26"/>
          <w:lang w:val="vi-VN"/>
        </w:rPr>
        <w:t xml:space="preserve">- </w:t>
      </w:r>
      <w:r>
        <w:rPr>
          <w:rFonts w:ascii="Times New Roman" w:hAnsi="Times New Roman"/>
          <w:b/>
          <w:color w:val="000000"/>
          <w:sz w:val="26"/>
        </w:rPr>
        <w:t xml:space="preserve">PuTTY SSH Client: </w:t>
      </w:r>
      <w:r>
        <w:rPr>
          <w:rFonts w:ascii="Times New Roman" w:hAnsi="Times New Roman"/>
          <w:color w:val="000000"/>
          <w:sz w:val="26"/>
        </w:rPr>
        <w:t>Phần mềm SSH Client truy cập dòng lệnh quản trị từ xa máy chủ Linux.</w:t>
      </w:r>
    </w:p>
    <w:p w14:paraId="0C05A793">
      <w:pPr>
        <w:pStyle w:val="23"/>
        <w:numPr>
          <w:numId w:val="0"/>
        </w:numPr>
        <w:spacing w:before="0" w:after="60" w:line="276" w:lineRule="auto"/>
        <w:ind w:leftChars="0"/>
      </w:pPr>
      <w:r>
        <w:rPr>
          <w:rFonts w:hint="default"/>
          <w:b/>
          <w:color w:val="000000"/>
          <w:sz w:val="26"/>
          <w:lang w:val="vi-VN"/>
        </w:rPr>
        <w:t xml:space="preserve">- </w:t>
      </w:r>
      <w:r>
        <w:rPr>
          <w:rFonts w:ascii="Times New Roman" w:hAnsi="Times New Roman"/>
          <w:b/>
          <w:color w:val="000000"/>
          <w:sz w:val="26"/>
        </w:rPr>
        <w:t xml:space="preserve">Arduino IDE 2.3.10: </w:t>
      </w:r>
      <w:r>
        <w:rPr>
          <w:rFonts w:ascii="Times New Roman" w:hAnsi="Times New Roman"/>
          <w:color w:val="000000"/>
          <w:sz w:val="26"/>
        </w:rPr>
        <w:t>Môi trường lập trình vi điều khiển ESP32S3, tích hợp các thư viện PubSubClient (by Nick O'Leary) và ArduinoJson (by Benoit Blanchon).</w:t>
      </w:r>
    </w:p>
    <w:p w14:paraId="2C2888CC">
      <w:pPr>
        <w:pStyle w:val="23"/>
        <w:numPr>
          <w:numId w:val="0"/>
        </w:numPr>
        <w:spacing w:before="0" w:after="60" w:line="276" w:lineRule="auto"/>
        <w:ind w:leftChars="0"/>
      </w:pPr>
      <w:r>
        <w:rPr>
          <w:rFonts w:hint="default"/>
          <w:b/>
          <w:color w:val="000000"/>
          <w:sz w:val="26"/>
          <w:lang w:val="vi-VN"/>
        </w:rPr>
        <w:t xml:space="preserve">- </w:t>
      </w:r>
      <w:r>
        <w:rPr>
          <w:rFonts w:ascii="Times New Roman" w:hAnsi="Times New Roman"/>
          <w:b/>
          <w:color w:val="000000"/>
          <w:sz w:val="26"/>
        </w:rPr>
        <w:t xml:space="preserve">Wireshark: </w:t>
      </w:r>
      <w:r>
        <w:rPr>
          <w:rFonts w:ascii="Times New Roman" w:hAnsi="Times New Roman"/>
          <w:color w:val="000000"/>
          <w:sz w:val="26"/>
        </w:rPr>
        <w:t>Phần mềm phân tích gói tin mạng chuyên sâu để giám sát luồng dữ liệu TCP/MQTT port 1883.</w:t>
      </w:r>
    </w:p>
    <w:p w14:paraId="20ADFA98">
      <w:pPr>
        <w:pStyle w:val="23"/>
        <w:numPr>
          <w:numId w:val="0"/>
        </w:numPr>
        <w:spacing w:before="0" w:after="60" w:line="276" w:lineRule="auto"/>
        <w:ind w:leftChars="0"/>
      </w:pPr>
      <w:r>
        <w:rPr>
          <w:rFonts w:hint="default"/>
          <w:b/>
          <w:color w:val="000000"/>
          <w:sz w:val="26"/>
          <w:lang w:val="vi-VN"/>
        </w:rPr>
        <w:t xml:space="preserve">- </w:t>
      </w:r>
      <w:r>
        <w:rPr>
          <w:rFonts w:ascii="Times New Roman" w:hAnsi="Times New Roman"/>
          <w:b/>
          <w:color w:val="000000"/>
          <w:sz w:val="26"/>
        </w:rPr>
        <w:t xml:space="preserve">Các Add-on Home Assistant: </w:t>
      </w:r>
      <w:r>
        <w:rPr>
          <w:rFonts w:ascii="Times New Roman" w:hAnsi="Times New Roman"/>
          <w:color w:val="000000"/>
          <w:sz w:val="26"/>
        </w:rPr>
        <w:t>Add-on Mosquitto Broker (MQTT Broker) và File Editor trên Home Assistant.</w:t>
      </w:r>
    </w:p>
    <w:p w14:paraId="2F405636">
      <w:pPr>
        <w:keepNext/>
        <w:spacing w:before="240" w:after="120"/>
      </w:pPr>
      <w:r>
        <w:rPr>
          <w:rFonts w:ascii="Times New Roman" w:hAnsi="Times New Roman"/>
          <w:b/>
          <w:color w:val="000000"/>
          <w:sz w:val="32"/>
        </w:rPr>
        <w:t>III. NỘI DUNG VÀ HƯỚNG DẪN THỰC HÀNH CHI TIẾT</w:t>
      </w:r>
    </w:p>
    <w:p w14:paraId="45D50A4F">
      <w:pPr>
        <w:keepNext/>
        <w:spacing w:before="200" w:after="80"/>
      </w:pPr>
      <w:r>
        <w:rPr>
          <w:rFonts w:ascii="Times New Roman" w:hAnsi="Times New Roman"/>
          <w:b/>
          <w:color w:val="000000"/>
          <w:sz w:val="28"/>
        </w:rPr>
        <w:t>1. Khởi tạo môi trường VirtualBox và Home Assistant Supervised</w:t>
      </w:r>
    </w:p>
    <w:p w14:paraId="52DB6EC3">
      <w:pPr>
        <w:spacing w:before="0" w:after="80" w:line="276" w:lineRule="auto"/>
      </w:pPr>
      <w:r>
        <w:rPr>
          <w:rFonts w:ascii="Times New Roman" w:hAnsi="Times New Roman"/>
          <w:i w:val="0"/>
          <w:color w:val="000000"/>
          <w:sz w:val="26"/>
        </w:rPr>
        <w:t>Thực hiện khởi chạy Oracle VirtualBox Manager, chọn máy ảo HomeAssistant (chạy trên HĐH Debian 64-bit) với dung lượng RAM cấp phát 2048 MB và đĩa cứng 20.00 GB.</w:t>
      </w:r>
    </w:p>
    <w:p w14:paraId="0629DE9A">
      <w:pPr>
        <w:spacing w:before="0" w:after="80" w:line="276" w:lineRule="auto"/>
      </w:pPr>
      <w:r>
        <w:rPr>
          <w:rFonts w:ascii="Times New Roman" w:hAnsi="Times New Roman"/>
          <w:i w:val="0"/>
          <w:color w:val="000000"/>
          <w:sz w:val="26"/>
        </w:rPr>
        <w:t>Sau khi máy ảo khởi động xong, màn hình Terminal Debian GNU/Linux hiển thị yêu cầu đăng nhập (HomeAssistantSupervised login: lahu).</w:t>
      </w:r>
    </w:p>
    <w:p w14:paraId="3C7EF259">
      <w:pPr>
        <w:spacing w:before="0" w:after="80" w:line="276" w:lineRule="auto"/>
      </w:pPr>
      <w:r>
        <w:rPr>
          <w:rFonts w:ascii="Times New Roman" w:hAnsi="Times New Roman"/>
          <w:i w:val="0"/>
          <w:color w:val="000000"/>
          <w:sz w:val="26"/>
        </w:rPr>
        <w:t>Đăng nhập tài khoản hệ thống 'lahu' và thực hiện lệnh kiểm tra cấu hình mạng `ip a` để xác định địa chỉ IP của các card mạng:</w:t>
      </w:r>
    </w:p>
    <w:p w14:paraId="5438F24F">
      <w:pPr>
        <w:spacing w:before="80" w:after="80"/>
        <w:ind w:left="432"/>
      </w:pPr>
      <w:r>
        <w:rPr>
          <w:rFonts w:ascii="Courier New" w:hAnsi="Courier New"/>
          <w:color w:val="000000"/>
          <w:sz w:val="21"/>
        </w:rPr>
        <w:t>lahu@HomeAssistantSupervised:~$ ip a</w:t>
      </w:r>
      <w:r>
        <w:rPr>
          <w:rFonts w:ascii="Courier New" w:hAnsi="Courier New"/>
          <w:color w:val="000000"/>
          <w:sz w:val="21"/>
        </w:rPr>
        <w:br w:type="textWrapping"/>
      </w:r>
      <w:r>
        <w:rPr>
          <w:rFonts w:ascii="Courier New" w:hAnsi="Courier New"/>
          <w:color w:val="000000"/>
          <w:sz w:val="21"/>
        </w:rPr>
        <w:t>1: lo: &lt;LOOPBACK,UP,LOWER_UP&gt; inet 127.0.0.1/8</w:t>
      </w:r>
      <w:r>
        <w:rPr>
          <w:rFonts w:ascii="Courier New" w:hAnsi="Courier New"/>
          <w:color w:val="000000"/>
          <w:sz w:val="21"/>
        </w:rPr>
        <w:br w:type="textWrapping"/>
      </w:r>
      <w:r>
        <w:rPr>
          <w:rFonts w:ascii="Courier New" w:hAnsi="Courier New"/>
          <w:color w:val="000000"/>
          <w:sz w:val="21"/>
        </w:rPr>
        <w:t>2: enp0s3: &lt;BROADCAST,MULTICAST,UP,LOWER_UP&gt; inet 192.168.1.14/24</w:t>
      </w:r>
      <w:r>
        <w:rPr>
          <w:rFonts w:ascii="Courier New" w:hAnsi="Courier New"/>
          <w:color w:val="000000"/>
          <w:sz w:val="21"/>
        </w:rPr>
        <w:br w:type="textWrapping"/>
      </w:r>
      <w:r>
        <w:rPr>
          <w:rFonts w:ascii="Courier New" w:hAnsi="Courier New"/>
          <w:color w:val="000000"/>
          <w:sz w:val="21"/>
        </w:rPr>
        <w:t>3: docker0: inet 172.17.0.1/16</w:t>
      </w:r>
      <w:r>
        <w:rPr>
          <w:rFonts w:ascii="Courier New" w:hAnsi="Courier New"/>
          <w:color w:val="000000"/>
          <w:sz w:val="21"/>
        </w:rPr>
        <w:br w:type="textWrapping"/>
      </w:r>
      <w:r>
        <w:rPr>
          <w:rFonts w:ascii="Courier New" w:hAnsi="Courier New"/>
          <w:color w:val="000000"/>
          <w:sz w:val="21"/>
        </w:rPr>
        <w:t>4: hassio: inet 172.30.32.1/23</w:t>
      </w:r>
    </w:p>
    <w:p w14:paraId="39EDF233">
      <w:pPr>
        <w:keepNext/>
        <w:spacing w:before="200" w:after="80"/>
      </w:pPr>
      <w:r>
        <w:rPr>
          <w:rFonts w:ascii="Times New Roman" w:hAnsi="Times New Roman"/>
          <w:b/>
          <w:color w:val="000000"/>
          <w:sz w:val="28"/>
        </w:rPr>
        <w:t>2. Kết nối quản trị từ xa qua PuTTY SSH</w:t>
      </w:r>
    </w:p>
    <w:p w14:paraId="52E884C7">
      <w:pPr>
        <w:spacing w:before="0" w:after="80" w:line="276" w:lineRule="auto"/>
      </w:pPr>
      <w:r>
        <w:rPr>
          <w:rFonts w:ascii="Times New Roman" w:hAnsi="Times New Roman"/>
          <w:i w:val="0"/>
          <w:color w:val="000000"/>
          <w:sz w:val="26"/>
        </w:rPr>
        <w:t>Mở phần mềm PuTTY trên máy Host, nhập Host Name (or IP address) là `192.168.1.14`, Port `22`, chọn Connection type là SSH và nhấn Open.</w:t>
      </w:r>
    </w:p>
    <w:p w14:paraId="58C29EAC">
      <w:pPr>
        <w:spacing w:before="0" w:after="80" w:line="276" w:lineRule="auto"/>
      </w:pPr>
      <w:r>
        <w:rPr>
          <w:rFonts w:ascii="Times New Roman" w:hAnsi="Times New Roman"/>
          <w:i w:val="0"/>
          <w:color w:val="000000"/>
          <w:sz w:val="26"/>
        </w:rPr>
        <w:t>Màn hình dòng lệnh PuTTY xác nhận kết nối SSH thành công tới hệ điều hành Linux Debian 6.1.18.</w:t>
      </w:r>
    </w:p>
    <w:p w14:paraId="3CEAAE82">
      <w:pPr>
        <w:spacing w:before="120" w:after="40"/>
        <w:jc w:val="center"/>
      </w:pPr>
      <w:r>
        <w:drawing>
          <wp:inline distT="0" distB="0" distL="114300" distR="114300">
            <wp:extent cx="5303520" cy="2979420"/>
            <wp:effectExtent l="0" t="0" r="508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3520" cy="2979834"/>
                    </a:xfrm>
                    <a:prstGeom prst="rect">
                      <a:avLst/>
                    </a:prstGeom>
                  </pic:spPr>
                </pic:pic>
              </a:graphicData>
            </a:graphic>
          </wp:inline>
        </w:drawing>
      </w:r>
    </w:p>
    <w:p w14:paraId="5FCF3D89">
      <w:pPr>
        <w:spacing w:before="0" w:after="120"/>
        <w:jc w:val="center"/>
      </w:pPr>
      <w:r>
        <w:rPr>
          <w:rFonts w:ascii="Times New Roman" w:hAnsi="Times New Roman"/>
          <w:i/>
          <w:color w:val="000000"/>
          <w:sz w:val="22"/>
        </w:rPr>
        <w:t>Hình 5: Giao diện SSH PuTTY đăng nhập thành công vào máy chủ</w:t>
      </w:r>
    </w:p>
    <w:p w14:paraId="412C0711">
      <w:pPr>
        <w:keepNext/>
        <w:spacing w:before="200" w:after="80"/>
      </w:pPr>
      <w:r>
        <w:rPr>
          <w:rFonts w:ascii="Times New Roman" w:hAnsi="Times New Roman"/>
          <w:b/>
          <w:color w:val="000000"/>
          <w:sz w:val="28"/>
        </w:rPr>
        <w:t>3. Truy cập giao diện Web UI Home Assistant và Cài đặt Add-on</w:t>
      </w:r>
    </w:p>
    <w:p w14:paraId="2866CEC4">
      <w:pPr>
        <w:spacing w:before="0" w:after="80" w:line="276" w:lineRule="auto"/>
      </w:pPr>
      <w:r>
        <w:rPr>
          <w:rFonts w:ascii="Times New Roman" w:hAnsi="Times New Roman"/>
          <w:i w:val="0"/>
          <w:color w:val="000000"/>
          <w:sz w:val="26"/>
        </w:rPr>
        <w:t>Mở trình duyệt web, truy cập địa chỉ IP `192.168.1.14` hoặc IP Docker. Màn hình Overview giao diện Home Assistant xuất hiện chào mừng người dùng THÙY LINH.</w:t>
      </w:r>
    </w:p>
    <w:p w14:paraId="703565B1">
      <w:pPr>
        <w:spacing w:before="120" w:after="40"/>
        <w:jc w:val="center"/>
      </w:pPr>
      <w:r>
        <w:drawing>
          <wp:inline distT="0" distB="0" distL="114300" distR="114300">
            <wp:extent cx="5303520" cy="2979420"/>
            <wp:effectExtent l="0" t="0" r="508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2979834"/>
                    </a:xfrm>
                    <a:prstGeom prst="rect">
                      <a:avLst/>
                    </a:prstGeom>
                  </pic:spPr>
                </pic:pic>
              </a:graphicData>
            </a:graphic>
          </wp:inline>
        </w:drawing>
      </w:r>
    </w:p>
    <w:p w14:paraId="0F004DD5">
      <w:pPr>
        <w:spacing w:before="0" w:after="120"/>
        <w:jc w:val="center"/>
      </w:pPr>
      <w:r>
        <w:rPr>
          <w:rFonts w:ascii="Times New Roman" w:hAnsi="Times New Roman"/>
          <w:i/>
          <w:color w:val="000000"/>
          <w:sz w:val="22"/>
        </w:rPr>
        <w:t>Hình 6: Giao diện Overview chính của Home Assistant</w:t>
      </w:r>
    </w:p>
    <w:p w14:paraId="39110C50">
      <w:pPr>
        <w:spacing w:before="0" w:after="80" w:line="276" w:lineRule="auto"/>
      </w:pPr>
      <w:r>
        <w:rPr>
          <w:rFonts w:ascii="Times New Roman" w:hAnsi="Times New Roman"/>
          <w:i w:val="0"/>
          <w:color w:val="000000"/>
          <w:sz w:val="26"/>
        </w:rPr>
        <w:t>Truy cập menu Settings -&gt; Apps (Add-ons). Kiểm tra danh sách các Ứng dụng đã cài đặt bao gồm ESPHome Device Builder, File editor, Mosquitto broker (đang ở trạng thái Running).</w:t>
      </w:r>
    </w:p>
    <w:p w14:paraId="04586DAC">
      <w:pPr>
        <w:spacing w:before="120" w:after="40"/>
        <w:jc w:val="center"/>
      </w:pPr>
      <w:r>
        <w:drawing>
          <wp:inline distT="0" distB="0" distL="114300" distR="114300">
            <wp:extent cx="5303520" cy="2980690"/>
            <wp:effectExtent l="0" t="0" r="508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2980811"/>
                    </a:xfrm>
                    <a:prstGeom prst="rect">
                      <a:avLst/>
                    </a:prstGeom>
                  </pic:spPr>
                </pic:pic>
              </a:graphicData>
            </a:graphic>
          </wp:inline>
        </w:drawing>
      </w:r>
    </w:p>
    <w:p w14:paraId="3D6BE0DF">
      <w:pPr>
        <w:spacing w:before="0" w:after="120"/>
        <w:jc w:val="center"/>
      </w:pPr>
      <w:r>
        <w:rPr>
          <w:rFonts w:ascii="Times New Roman" w:hAnsi="Times New Roman"/>
          <w:i/>
          <w:color w:val="000000"/>
          <w:sz w:val="22"/>
        </w:rPr>
        <w:t>Hình 7: Danh sách các Add-ons đã cài đặt trên Home Assistant</w:t>
      </w:r>
    </w:p>
    <w:p w14:paraId="1AFB9760">
      <w:pPr>
        <w:spacing w:before="0" w:after="80" w:line="276" w:lineRule="auto"/>
      </w:pPr>
      <w:r>
        <w:rPr>
          <w:rFonts w:ascii="Times New Roman" w:hAnsi="Times New Roman"/>
          <w:i w:val="0"/>
          <w:color w:val="000000"/>
          <w:sz w:val="26"/>
        </w:rPr>
        <w:t>Nhấn nút 'Install app' để truy cập App Store của Home Assistant.</w:t>
      </w:r>
    </w:p>
    <w:p w14:paraId="132D6A7A">
      <w:pPr>
        <w:spacing w:before="120" w:after="40"/>
        <w:jc w:val="center"/>
      </w:pPr>
      <w:r>
        <w:drawing>
          <wp:inline distT="0" distB="0" distL="114300" distR="114300">
            <wp:extent cx="5303520" cy="2980690"/>
            <wp:effectExtent l="0" t="0" r="508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03520" cy="2980811"/>
                    </a:xfrm>
                    <a:prstGeom prst="rect">
                      <a:avLst/>
                    </a:prstGeom>
                  </pic:spPr>
                </pic:pic>
              </a:graphicData>
            </a:graphic>
          </wp:inline>
        </w:drawing>
      </w:r>
    </w:p>
    <w:p w14:paraId="0E3D6227">
      <w:pPr>
        <w:spacing w:before="0" w:after="120"/>
        <w:jc w:val="center"/>
      </w:pPr>
      <w:r>
        <w:rPr>
          <w:rFonts w:ascii="Times New Roman" w:hAnsi="Times New Roman"/>
          <w:i/>
          <w:color w:val="000000"/>
          <w:sz w:val="22"/>
        </w:rPr>
        <w:t>Hình 8: Nút chuyển hướng Install app</w:t>
      </w:r>
    </w:p>
    <w:p w14:paraId="1CE85046">
      <w:pPr>
        <w:spacing w:before="0" w:after="80" w:line="276" w:lineRule="auto"/>
      </w:pPr>
      <w:r>
        <w:rPr>
          <w:rFonts w:ascii="Times New Roman" w:hAnsi="Times New Roman"/>
          <w:i w:val="0"/>
          <w:color w:val="000000"/>
          <w:sz w:val="26"/>
        </w:rPr>
        <w:t>Giao diện App store hiển thị danh sách ứng dụng chính thức (Official apps) như Assist Microphone, CEC Scanner, deCONZ, Duck DNS, File editor...</w:t>
      </w:r>
    </w:p>
    <w:p w14:paraId="74919DE6">
      <w:pPr>
        <w:spacing w:before="120" w:after="40"/>
        <w:jc w:val="center"/>
      </w:pPr>
      <w:r>
        <w:drawing>
          <wp:inline distT="0" distB="0" distL="114300" distR="114300">
            <wp:extent cx="5303520" cy="3082290"/>
            <wp:effectExtent l="0" t="0" r="508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303520" cy="3082571"/>
                    </a:xfrm>
                    <a:prstGeom prst="rect">
                      <a:avLst/>
                    </a:prstGeom>
                  </pic:spPr>
                </pic:pic>
              </a:graphicData>
            </a:graphic>
          </wp:inline>
        </w:drawing>
      </w:r>
    </w:p>
    <w:p w14:paraId="6B1FDDF0">
      <w:pPr>
        <w:spacing w:before="0" w:after="120"/>
        <w:jc w:val="center"/>
      </w:pPr>
      <w:r>
        <w:rPr>
          <w:rFonts w:ascii="Times New Roman" w:hAnsi="Times New Roman"/>
          <w:i/>
          <w:color w:val="000000"/>
          <w:sz w:val="22"/>
        </w:rPr>
        <w:t>Hình 9: Trang App store ứng dụng chính thức (Trang 1)</w:t>
      </w:r>
    </w:p>
    <w:p w14:paraId="6EE956DE">
      <w:pPr>
        <w:spacing w:before="0" w:after="80" w:line="276" w:lineRule="auto"/>
      </w:pPr>
      <w:r>
        <w:rPr>
          <w:rFonts w:ascii="Times New Roman" w:hAnsi="Times New Roman"/>
          <w:i w:val="0"/>
          <w:color w:val="000000"/>
          <w:sz w:val="26"/>
        </w:rPr>
        <w:t>Tìm kiếm và cài đặt gói phần mềm Mosquitto broker (An Open Source MQTT broker).</w:t>
      </w:r>
    </w:p>
    <w:p w14:paraId="1DFF51F7">
      <w:pPr>
        <w:spacing w:before="120" w:after="40"/>
        <w:jc w:val="center"/>
      </w:pPr>
      <w:r>
        <w:drawing>
          <wp:inline distT="0" distB="0" distL="114300" distR="114300">
            <wp:extent cx="5303520" cy="2787015"/>
            <wp:effectExtent l="0" t="0" r="508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303520" cy="2787587"/>
                    </a:xfrm>
                    <a:prstGeom prst="rect">
                      <a:avLst/>
                    </a:prstGeom>
                  </pic:spPr>
                </pic:pic>
              </a:graphicData>
            </a:graphic>
          </wp:inline>
        </w:drawing>
      </w:r>
    </w:p>
    <w:p w14:paraId="7E127DEF">
      <w:pPr>
        <w:spacing w:before="0" w:after="120"/>
        <w:jc w:val="center"/>
      </w:pPr>
      <w:r>
        <w:rPr>
          <w:rFonts w:ascii="Times New Roman" w:hAnsi="Times New Roman"/>
          <w:i/>
          <w:color w:val="000000"/>
          <w:sz w:val="22"/>
        </w:rPr>
        <w:t>Hình 10: Vị trí ứng dụng Mosquitto broker trong App store</w:t>
      </w:r>
    </w:p>
    <w:p w14:paraId="3F3164A7">
      <w:pPr>
        <w:spacing w:before="0" w:after="80" w:line="276" w:lineRule="auto"/>
      </w:pPr>
      <w:r>
        <w:rPr>
          <w:rFonts w:ascii="Times New Roman" w:hAnsi="Times New Roman"/>
          <w:i w:val="0"/>
          <w:color w:val="000000"/>
          <w:sz w:val="26"/>
        </w:rPr>
        <w:t>Xác nhận trạng thái chạy an toàn của File editor và Mosquitto broker trong danh sách Apps.</w:t>
      </w:r>
    </w:p>
    <w:p w14:paraId="56A9A41A">
      <w:pPr>
        <w:spacing w:before="120" w:after="40"/>
        <w:jc w:val="center"/>
      </w:pPr>
      <w:r>
        <w:drawing>
          <wp:inline distT="0" distB="0" distL="114300" distR="114300">
            <wp:extent cx="5303520" cy="2981960"/>
            <wp:effectExtent l="0" t="0" r="508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303520" cy="2982184"/>
                    </a:xfrm>
                    <a:prstGeom prst="rect">
                      <a:avLst/>
                    </a:prstGeom>
                  </pic:spPr>
                </pic:pic>
              </a:graphicData>
            </a:graphic>
          </wp:inline>
        </w:drawing>
      </w:r>
    </w:p>
    <w:p w14:paraId="6719F091">
      <w:pPr>
        <w:spacing w:before="0" w:after="120"/>
        <w:jc w:val="center"/>
      </w:pPr>
      <w:r>
        <w:rPr>
          <w:rFonts w:ascii="Times New Roman" w:hAnsi="Times New Roman"/>
          <w:i/>
          <w:color w:val="000000"/>
          <w:sz w:val="22"/>
        </w:rPr>
        <w:t>Hình 11: Kiểm tra trạng thái Running của File editor và Mosquitto broker</w:t>
      </w:r>
    </w:p>
    <w:p w14:paraId="7FC09E0F">
      <w:pPr>
        <w:spacing w:before="0" w:after="80" w:line="276" w:lineRule="auto"/>
      </w:pPr>
      <w:r>
        <w:rPr>
          <w:rFonts w:ascii="Times New Roman" w:hAnsi="Times New Roman"/>
          <w:i w:val="0"/>
          <w:color w:val="000000"/>
          <w:sz w:val="26"/>
        </w:rPr>
        <w:t>Chi tiết thẻ ứng dụng File editor.</w:t>
      </w:r>
    </w:p>
    <w:p w14:paraId="78BFC5B9">
      <w:pPr>
        <w:spacing w:before="120" w:after="40"/>
        <w:jc w:val="center"/>
      </w:pPr>
      <w:r>
        <w:drawing>
          <wp:inline distT="0" distB="0" distL="114300" distR="114300">
            <wp:extent cx="5303520" cy="1767840"/>
            <wp:effectExtent l="0" t="0" r="508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303520" cy="1767840"/>
                    </a:xfrm>
                    <a:prstGeom prst="rect">
                      <a:avLst/>
                    </a:prstGeom>
                  </pic:spPr>
                </pic:pic>
              </a:graphicData>
            </a:graphic>
          </wp:inline>
        </w:drawing>
      </w:r>
    </w:p>
    <w:p w14:paraId="6EEC3481">
      <w:pPr>
        <w:spacing w:before="0" w:after="120"/>
        <w:jc w:val="center"/>
      </w:pPr>
      <w:r>
        <w:rPr>
          <w:rFonts w:ascii="Times New Roman" w:hAnsi="Times New Roman"/>
          <w:i/>
          <w:color w:val="000000"/>
          <w:sz w:val="22"/>
        </w:rPr>
        <w:t>Hình 12: Thẻ File editor</w:t>
      </w:r>
    </w:p>
    <w:p w14:paraId="2324B4CB">
      <w:pPr>
        <w:spacing w:before="0" w:after="80" w:line="276" w:lineRule="auto"/>
      </w:pPr>
      <w:r>
        <w:rPr>
          <w:rFonts w:ascii="Times New Roman" w:hAnsi="Times New Roman"/>
          <w:i w:val="0"/>
          <w:color w:val="000000"/>
          <w:sz w:val="26"/>
        </w:rPr>
        <w:t>Mở trang quản trị Add-on File editor, kích hoạt tùy chọn 'Start on boot' và nhấn 'Open Web UI'.</w:t>
      </w:r>
    </w:p>
    <w:p w14:paraId="2D49580B">
      <w:pPr>
        <w:spacing w:before="120" w:after="40"/>
        <w:jc w:val="center"/>
      </w:pPr>
      <w:r>
        <w:drawing>
          <wp:inline distT="0" distB="0" distL="114300" distR="114300">
            <wp:extent cx="5303520" cy="3023870"/>
            <wp:effectExtent l="0" t="0" r="5080" b="11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303520" cy="3024009"/>
                    </a:xfrm>
                    <a:prstGeom prst="rect">
                      <a:avLst/>
                    </a:prstGeom>
                  </pic:spPr>
                </pic:pic>
              </a:graphicData>
            </a:graphic>
          </wp:inline>
        </w:drawing>
      </w:r>
    </w:p>
    <w:p w14:paraId="37C28563">
      <w:pPr>
        <w:spacing w:before="0" w:after="120"/>
        <w:jc w:val="center"/>
      </w:pPr>
      <w:r>
        <w:rPr>
          <w:rFonts w:ascii="Times New Roman" w:hAnsi="Times New Roman"/>
          <w:i/>
          <w:color w:val="000000"/>
          <w:sz w:val="22"/>
        </w:rPr>
        <w:t>Hình 13: Trang thông tin cấu hình và điều khiển File editor</w:t>
      </w:r>
    </w:p>
    <w:p w14:paraId="6FBF6D96">
      <w:pPr>
        <w:spacing w:before="0" w:after="80" w:line="276" w:lineRule="auto"/>
      </w:pPr>
      <w:r>
        <w:rPr>
          <w:rFonts w:ascii="Times New Roman" w:hAnsi="Times New Roman"/>
          <w:i w:val="0"/>
          <w:color w:val="000000"/>
          <w:sz w:val="26"/>
        </w:rPr>
        <w:t>Nút Open Web UI mở công cụ chỉnh sửa file trực tiếp.</w:t>
      </w:r>
    </w:p>
    <w:p w14:paraId="1980C009">
      <w:pPr>
        <w:spacing w:before="120" w:after="40"/>
        <w:jc w:val="center"/>
      </w:pPr>
      <w:r>
        <w:drawing>
          <wp:inline distT="0" distB="0" distL="114300" distR="114300">
            <wp:extent cx="5303520" cy="2979420"/>
            <wp:effectExtent l="0" t="0" r="508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303520" cy="2979834"/>
                    </a:xfrm>
                    <a:prstGeom prst="rect">
                      <a:avLst/>
                    </a:prstGeom>
                  </pic:spPr>
                </pic:pic>
              </a:graphicData>
            </a:graphic>
          </wp:inline>
        </w:drawing>
      </w:r>
    </w:p>
    <w:p w14:paraId="666AB271">
      <w:pPr>
        <w:spacing w:before="0" w:after="120"/>
        <w:jc w:val="center"/>
      </w:pPr>
      <w:r>
        <w:rPr>
          <w:rFonts w:ascii="Times New Roman" w:hAnsi="Times New Roman"/>
          <w:i/>
          <w:color w:val="000000"/>
          <w:sz w:val="22"/>
        </w:rPr>
        <w:t>Hình 14: Nút Open Web UI</w:t>
      </w:r>
    </w:p>
    <w:p w14:paraId="4D7B3159">
      <w:pPr>
        <w:keepNext/>
        <w:spacing w:before="200" w:after="80"/>
      </w:pPr>
      <w:r>
        <w:rPr>
          <w:rFonts w:ascii="Times New Roman" w:hAnsi="Times New Roman"/>
          <w:b/>
          <w:color w:val="000000"/>
          <w:sz w:val="28"/>
        </w:rPr>
        <w:t>4. Cấu hình Tài khoản người dùng và Cấu hình file YAML</w:t>
      </w:r>
    </w:p>
    <w:p w14:paraId="3F35D4BC">
      <w:pPr>
        <w:spacing w:before="0" w:after="80" w:line="276" w:lineRule="auto"/>
      </w:pPr>
      <w:r>
        <w:rPr>
          <w:rFonts w:ascii="Times New Roman" w:hAnsi="Times New Roman"/>
          <w:i w:val="0"/>
          <w:color w:val="000000"/>
          <w:sz w:val="26"/>
        </w:rPr>
        <w:t>Giao diện File editor cho phép duyệt thư mục `/homeassistant/` và quản lý tập tin.</w:t>
      </w:r>
    </w:p>
    <w:p w14:paraId="2D51B8CE">
      <w:pPr>
        <w:spacing w:before="120" w:after="40"/>
        <w:jc w:val="center"/>
      </w:pPr>
      <w:r>
        <w:drawing>
          <wp:inline distT="0" distB="0" distL="114300" distR="114300">
            <wp:extent cx="5303520" cy="2247900"/>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303520" cy="2248458"/>
                    </a:xfrm>
                    <a:prstGeom prst="rect">
                      <a:avLst/>
                    </a:prstGeom>
                  </pic:spPr>
                </pic:pic>
              </a:graphicData>
            </a:graphic>
          </wp:inline>
        </w:drawing>
      </w:r>
    </w:p>
    <w:p w14:paraId="5098D847">
      <w:pPr>
        <w:spacing w:before="0" w:after="120"/>
        <w:jc w:val="center"/>
      </w:pPr>
      <w:r>
        <w:rPr>
          <w:rFonts w:ascii="Times New Roman" w:hAnsi="Times New Roman"/>
          <w:i/>
          <w:color w:val="000000"/>
          <w:sz w:val="22"/>
        </w:rPr>
        <w:t>Hình 15: Cây thư mục hệ thống trong File editor</w:t>
      </w:r>
    </w:p>
    <w:p w14:paraId="0E824DF3">
      <w:pPr>
        <w:spacing w:before="0" w:after="80" w:line="276" w:lineRule="auto"/>
      </w:pPr>
      <w:r>
        <w:rPr>
          <w:rFonts w:ascii="Times New Roman" w:hAnsi="Times New Roman"/>
          <w:i w:val="0"/>
          <w:color w:val="000000"/>
          <w:sz w:val="26"/>
        </w:rPr>
        <w:t>Chọn tệp tin cấu hình trung tâm `configuration.yaml` để tiến hành khai báo thiết bị MQTT.</w:t>
      </w:r>
    </w:p>
    <w:p w14:paraId="0B234764">
      <w:pPr>
        <w:spacing w:before="120" w:after="40"/>
        <w:jc w:val="center"/>
      </w:pPr>
      <w:r>
        <w:drawing>
          <wp:inline distT="0" distB="0" distL="114300" distR="114300">
            <wp:extent cx="5303520" cy="1325880"/>
            <wp:effectExtent l="0" t="0" r="508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303520" cy="1325880"/>
                    </a:xfrm>
                    <a:prstGeom prst="rect">
                      <a:avLst/>
                    </a:prstGeom>
                  </pic:spPr>
                </pic:pic>
              </a:graphicData>
            </a:graphic>
          </wp:inline>
        </w:drawing>
      </w:r>
    </w:p>
    <w:p w14:paraId="661E69D4">
      <w:pPr>
        <w:spacing w:before="0" w:after="120"/>
        <w:jc w:val="center"/>
      </w:pPr>
      <w:r>
        <w:rPr>
          <w:rFonts w:ascii="Times New Roman" w:hAnsi="Times New Roman"/>
          <w:i/>
          <w:color w:val="000000"/>
          <w:sz w:val="22"/>
        </w:rPr>
        <w:t>Hình 16: Tập tin configuration.yaml</w:t>
      </w:r>
    </w:p>
    <w:p w14:paraId="40D276A5">
      <w:pPr>
        <w:keepNext/>
        <w:spacing w:before="160" w:after="40"/>
      </w:pPr>
      <w:r>
        <w:rPr>
          <w:rFonts w:ascii="Times New Roman" w:hAnsi="Times New Roman"/>
          <w:b/>
          <w:i/>
          <w:color w:val="000000"/>
          <w:sz w:val="26"/>
        </w:rPr>
        <w:t>Khai báo Cảm biến MQTT Bài 1 trong configuration.yaml:</w:t>
      </w:r>
    </w:p>
    <w:p w14:paraId="66206522">
      <w:pPr>
        <w:spacing w:before="80" w:after="80"/>
        <w:ind w:left="432"/>
      </w:pPr>
      <w:r>
        <w:rPr>
          <w:rFonts w:ascii="Courier New" w:hAnsi="Courier New"/>
          <w:color w:val="000000"/>
          <w:sz w:val="21"/>
        </w:rPr>
        <w:t>mqtt:</w:t>
      </w:r>
      <w:r>
        <w:rPr>
          <w:rFonts w:ascii="Courier New" w:hAnsi="Courier New"/>
          <w:color w:val="000000"/>
          <w:sz w:val="21"/>
        </w:rPr>
        <w:br w:type="textWrapping"/>
      </w:r>
      <w:r>
        <w:rPr>
          <w:rFonts w:ascii="Courier New" w:hAnsi="Courier New"/>
          <w:color w:val="000000"/>
          <w:sz w:val="21"/>
        </w:rPr>
        <w:t xml:space="preserve">  sensor:</w:t>
      </w:r>
      <w:r>
        <w:rPr>
          <w:rFonts w:ascii="Courier New" w:hAnsi="Courier New"/>
          <w:color w:val="000000"/>
          <w:sz w:val="21"/>
        </w:rPr>
        <w:br w:type="textWrapping"/>
      </w:r>
      <w:r>
        <w:rPr>
          <w:rFonts w:ascii="Courier New" w:hAnsi="Courier New"/>
          <w:color w:val="000000"/>
          <w:sz w:val="21"/>
        </w:rPr>
        <w:t xml:space="preserve">    - name: "Lab1 Temperature"</w:t>
      </w:r>
      <w:r>
        <w:rPr>
          <w:rFonts w:ascii="Courier New" w:hAnsi="Courier New"/>
          <w:color w:val="000000"/>
          <w:sz w:val="21"/>
        </w:rPr>
        <w:br w:type="textWrapping"/>
      </w:r>
      <w:r>
        <w:rPr>
          <w:rFonts w:ascii="Courier New" w:hAnsi="Courier New"/>
          <w:color w:val="000000"/>
          <w:sz w:val="21"/>
        </w:rPr>
        <w:t xml:space="preserve">      state_topic: "iot/lab1/10129199/sensor"</w:t>
      </w:r>
      <w:r>
        <w:rPr>
          <w:rFonts w:ascii="Courier New" w:hAnsi="Courier New"/>
          <w:color w:val="000000"/>
          <w:sz w:val="21"/>
        </w:rPr>
        <w:br w:type="textWrapping"/>
      </w:r>
      <w:r>
        <w:rPr>
          <w:rFonts w:ascii="Courier New" w:hAnsi="Courier New"/>
          <w:color w:val="000000"/>
          <w:sz w:val="21"/>
        </w:rPr>
        <w:t xml:space="preserve">      unit_of_measurement: "°C"</w:t>
      </w:r>
      <w:r>
        <w:rPr>
          <w:rFonts w:ascii="Courier New" w:hAnsi="Courier New"/>
          <w:color w:val="000000"/>
          <w:sz w:val="21"/>
        </w:rPr>
        <w:br w:type="textWrapping"/>
      </w:r>
      <w:r>
        <w:rPr>
          <w:rFonts w:ascii="Courier New" w:hAnsi="Courier New"/>
          <w:color w:val="000000"/>
          <w:sz w:val="21"/>
        </w:rPr>
        <w:t xml:space="preserve">      value_template: "{{ value_json.temp }}"</w:t>
      </w:r>
      <w:r>
        <w:rPr>
          <w:rFonts w:ascii="Courier New" w:hAnsi="Courier New"/>
          <w:color w:val="000000"/>
          <w:sz w:val="21"/>
        </w:rPr>
        <w:br w:type="textWrapping"/>
      </w:r>
      <w:r>
        <w:rPr>
          <w:rFonts w:ascii="Courier New" w:hAnsi="Courier New"/>
          <w:color w:val="000000"/>
          <w:sz w:val="21"/>
        </w:rPr>
        <w:br w:type="textWrapping"/>
      </w:r>
      <w:r>
        <w:rPr>
          <w:rFonts w:ascii="Courier New" w:hAnsi="Courier New"/>
          <w:color w:val="000000"/>
          <w:sz w:val="21"/>
        </w:rPr>
        <w:t xml:space="preserve">    - name: "Lab1 Humidity"</w:t>
      </w:r>
      <w:r>
        <w:rPr>
          <w:rFonts w:ascii="Courier New" w:hAnsi="Courier New"/>
          <w:color w:val="000000"/>
          <w:sz w:val="21"/>
        </w:rPr>
        <w:br w:type="textWrapping"/>
      </w:r>
      <w:r>
        <w:rPr>
          <w:rFonts w:ascii="Courier New" w:hAnsi="Courier New"/>
          <w:color w:val="000000"/>
          <w:sz w:val="21"/>
        </w:rPr>
        <w:t xml:space="preserve">      state_topic: "iot/lab1/10129199/sensor"</w:t>
      </w:r>
      <w:r>
        <w:rPr>
          <w:rFonts w:ascii="Courier New" w:hAnsi="Courier New"/>
          <w:color w:val="000000"/>
          <w:sz w:val="21"/>
        </w:rPr>
        <w:br w:type="textWrapping"/>
      </w:r>
      <w:r>
        <w:rPr>
          <w:rFonts w:ascii="Courier New" w:hAnsi="Courier New"/>
          <w:color w:val="000000"/>
          <w:sz w:val="21"/>
        </w:rPr>
        <w:t xml:space="preserve">      unit_of_measurement: "%"</w:t>
      </w:r>
      <w:r>
        <w:rPr>
          <w:rFonts w:ascii="Courier New" w:hAnsi="Courier New"/>
          <w:color w:val="000000"/>
          <w:sz w:val="21"/>
        </w:rPr>
        <w:br w:type="textWrapping"/>
      </w:r>
      <w:r>
        <w:rPr>
          <w:rFonts w:ascii="Courier New" w:hAnsi="Courier New"/>
          <w:color w:val="000000"/>
          <w:sz w:val="21"/>
        </w:rPr>
        <w:t xml:space="preserve">      value_template: "{{ value_json.hum }}"</w:t>
      </w:r>
    </w:p>
    <w:p w14:paraId="0B013988">
      <w:pPr>
        <w:spacing w:before="120" w:after="40"/>
        <w:jc w:val="center"/>
      </w:pPr>
      <w:r>
        <w:drawing>
          <wp:inline distT="0" distB="0" distL="114300" distR="114300">
            <wp:extent cx="5303520" cy="2986405"/>
            <wp:effectExtent l="0" t="0" r="5080" b="1079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303520" cy="2986895"/>
                    </a:xfrm>
                    <a:prstGeom prst="rect">
                      <a:avLst/>
                    </a:prstGeom>
                  </pic:spPr>
                </pic:pic>
              </a:graphicData>
            </a:graphic>
          </wp:inline>
        </w:drawing>
      </w:r>
    </w:p>
    <w:p w14:paraId="0D9CFDF6">
      <w:pPr>
        <w:spacing w:before="0" w:after="120"/>
        <w:jc w:val="center"/>
      </w:pPr>
      <w:r>
        <w:rPr>
          <w:rFonts w:ascii="Times New Roman" w:hAnsi="Times New Roman"/>
          <w:i/>
          <w:color w:val="000000"/>
          <w:sz w:val="22"/>
        </w:rPr>
        <w:t>Hình 17: Nội dung cấu hình MQTT Sensor Bài 1 trong configuration.yaml</w:t>
      </w:r>
    </w:p>
    <w:p w14:paraId="21747EBC">
      <w:pPr>
        <w:spacing w:before="0" w:after="80" w:line="276" w:lineRule="auto"/>
      </w:pPr>
      <w:r>
        <w:rPr>
          <w:rFonts w:ascii="Times New Roman" w:hAnsi="Times New Roman"/>
          <w:i w:val="0"/>
          <w:color w:val="000000"/>
          <w:sz w:val="26"/>
        </w:rPr>
        <w:t>Vào Settings -&gt; People để quản lý người dùng hệ thống.</w:t>
      </w:r>
    </w:p>
    <w:p w14:paraId="414A91CC">
      <w:pPr>
        <w:spacing w:before="120" w:after="40"/>
        <w:jc w:val="center"/>
      </w:pPr>
      <w:r>
        <w:drawing>
          <wp:inline distT="0" distB="0" distL="114300" distR="114300">
            <wp:extent cx="5303520" cy="2802890"/>
            <wp:effectExtent l="0" t="0" r="508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303520" cy="2803277"/>
                    </a:xfrm>
                    <a:prstGeom prst="rect">
                      <a:avLst/>
                    </a:prstGeom>
                  </pic:spPr>
                </pic:pic>
              </a:graphicData>
            </a:graphic>
          </wp:inline>
        </w:drawing>
      </w:r>
    </w:p>
    <w:p w14:paraId="64B75A3F">
      <w:pPr>
        <w:spacing w:before="0" w:after="120"/>
        <w:jc w:val="center"/>
      </w:pPr>
      <w:r>
        <w:rPr>
          <w:rFonts w:ascii="Times New Roman" w:hAnsi="Times New Roman"/>
          <w:i/>
          <w:color w:val="000000"/>
          <w:sz w:val="22"/>
        </w:rPr>
        <w:t>Hình 18: Mục Cấu hình People trong Settings</w:t>
      </w:r>
    </w:p>
    <w:p w14:paraId="7551EAF5">
      <w:pPr>
        <w:spacing w:before="0" w:after="80" w:line="276" w:lineRule="auto"/>
      </w:pPr>
      <w:r>
        <w:rPr>
          <w:rFonts w:ascii="Times New Roman" w:hAnsi="Times New Roman"/>
          <w:i w:val="0"/>
          <w:color w:val="000000"/>
          <w:sz w:val="26"/>
        </w:rPr>
        <w:t>Chuyển sang tab 'Users' để kiểm tra danh sách tài khoản hiện có (như THÙY LINH - Owner).</w:t>
      </w:r>
    </w:p>
    <w:p w14:paraId="601E534F">
      <w:pPr>
        <w:spacing w:before="0" w:after="80" w:line="276" w:lineRule="auto"/>
      </w:pPr>
      <w:r>
        <w:rPr>
          <w:rFonts w:ascii="Times New Roman" w:hAnsi="Times New Roman"/>
          <w:i w:val="0"/>
          <w:color w:val="000000"/>
          <w:sz w:val="26"/>
        </w:rPr>
        <w:t>Nhấn '+ Add user' để tạo tài khoản mới cho kết nối MQTT:</w:t>
      </w:r>
    </w:p>
    <w:p w14:paraId="3B1CD534">
      <w:pPr>
        <w:pStyle w:val="23"/>
        <w:spacing w:before="0" w:after="60" w:line="276" w:lineRule="auto"/>
      </w:pPr>
      <w:r>
        <w:rPr>
          <w:rFonts w:ascii="Times New Roman" w:hAnsi="Times New Roman"/>
          <w:b/>
          <w:color w:val="000000"/>
          <w:sz w:val="26"/>
        </w:rPr>
        <w:t xml:space="preserve">Tài khoản Home Assistant: </w:t>
      </w:r>
      <w:r>
        <w:rPr>
          <w:rFonts w:ascii="Times New Roman" w:hAnsi="Times New Roman"/>
          <w:color w:val="000000"/>
          <w:sz w:val="26"/>
        </w:rPr>
        <w:t>Display name: LINH / Username: LINH</w:t>
      </w:r>
    </w:p>
    <w:p w14:paraId="45850670">
      <w:pPr>
        <w:spacing w:before="120" w:after="40"/>
        <w:jc w:val="center"/>
      </w:pPr>
      <w:r>
        <w:drawing>
          <wp:inline distT="0" distB="0" distL="114300" distR="114300">
            <wp:extent cx="5303520" cy="2992755"/>
            <wp:effectExtent l="0" t="0" r="508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303520" cy="2992910"/>
                    </a:xfrm>
                    <a:prstGeom prst="rect">
                      <a:avLst/>
                    </a:prstGeom>
                  </pic:spPr>
                </pic:pic>
              </a:graphicData>
            </a:graphic>
          </wp:inline>
        </w:drawing>
      </w:r>
    </w:p>
    <w:p w14:paraId="3CDE9980">
      <w:pPr>
        <w:spacing w:before="0" w:after="120"/>
        <w:jc w:val="center"/>
      </w:pPr>
      <w:r>
        <w:rPr>
          <w:rFonts w:ascii="Times New Roman" w:hAnsi="Times New Roman"/>
          <w:i/>
          <w:color w:val="000000"/>
          <w:sz w:val="22"/>
        </w:rPr>
        <w:t>Hình 20: Cửa sổ thêm người dùng LINH</w:t>
      </w:r>
    </w:p>
    <w:p w14:paraId="69EC9777">
      <w:pPr>
        <w:spacing w:before="0" w:after="80" w:line="276" w:lineRule="auto"/>
      </w:pPr>
      <w:r>
        <w:rPr>
          <w:rFonts w:ascii="Times New Roman" w:hAnsi="Times New Roman"/>
          <w:i w:val="0"/>
          <w:color w:val="000000"/>
          <w:sz w:val="26"/>
        </w:rPr>
        <w:t>Cấu hình tài khoản đăng nhập trên Mosquitto Broker (Settings -&gt; Apps -&gt; Mosquitto broker -&gt; Configuration):</w:t>
      </w:r>
    </w:p>
    <w:p w14:paraId="73368806">
      <w:pPr>
        <w:pStyle w:val="23"/>
        <w:spacing w:before="0" w:after="60" w:line="276" w:lineRule="auto"/>
      </w:pPr>
      <w:r>
        <w:rPr>
          <w:rFonts w:ascii="Times New Roman" w:hAnsi="Times New Roman"/>
          <w:b/>
          <w:color w:val="000000"/>
          <w:sz w:val="26"/>
        </w:rPr>
        <w:t xml:space="preserve">Tài khoản MQTT User: </w:t>
      </w:r>
      <w:r>
        <w:rPr>
          <w:rFonts w:ascii="Times New Roman" w:hAnsi="Times New Roman"/>
          <w:color w:val="000000"/>
          <w:sz w:val="26"/>
        </w:rPr>
        <w:t>username: linhthuy / password: [linh251206]</w:t>
      </w:r>
    </w:p>
    <w:p w14:paraId="7B83040F">
      <w:pPr>
        <w:spacing w:before="120" w:after="40"/>
        <w:jc w:val="center"/>
      </w:pPr>
      <w:r>
        <w:drawing>
          <wp:inline distT="0" distB="0" distL="114300" distR="114300">
            <wp:extent cx="5303520" cy="1493520"/>
            <wp:effectExtent l="0" t="0" r="508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303520" cy="1493949"/>
                    </a:xfrm>
                    <a:prstGeom prst="rect">
                      <a:avLst/>
                    </a:prstGeom>
                  </pic:spPr>
                </pic:pic>
              </a:graphicData>
            </a:graphic>
          </wp:inline>
        </w:drawing>
      </w:r>
    </w:p>
    <w:p w14:paraId="4F3227D8">
      <w:pPr>
        <w:spacing w:before="0" w:after="120"/>
        <w:jc w:val="center"/>
      </w:pPr>
      <w:r>
        <w:rPr>
          <w:rFonts w:ascii="Times New Roman" w:hAnsi="Times New Roman"/>
          <w:i/>
          <w:color w:val="000000"/>
          <w:sz w:val="22"/>
        </w:rPr>
        <w:t>Hình 21: Thêm tài khoản linhthuy vào Logins của Mosquitto broker</w:t>
      </w:r>
    </w:p>
    <w:p w14:paraId="17B7EFB8">
      <w:pPr>
        <w:keepNext/>
        <w:spacing w:before="200" w:after="80"/>
      </w:pPr>
      <w:r>
        <w:rPr>
          <w:rFonts w:ascii="Times New Roman" w:hAnsi="Times New Roman"/>
          <w:b/>
          <w:color w:val="000000"/>
          <w:sz w:val="28"/>
        </w:rPr>
        <w:t>5. Nạp chương trình Arduino cho vi điều khiển ESP32S3</w:t>
      </w:r>
    </w:p>
    <w:p w14:paraId="4B0CABBA">
      <w:pPr>
        <w:spacing w:before="0" w:after="80" w:line="276" w:lineRule="auto"/>
      </w:pPr>
      <w:r>
        <w:rPr>
          <w:rFonts w:ascii="Times New Roman" w:hAnsi="Times New Roman"/>
          <w:i w:val="0"/>
          <w:color w:val="000000"/>
          <w:sz w:val="26"/>
        </w:rPr>
        <w:t>Mở phần mềm Arduino IDE 2.3.10, cài đặt các thư viện cần thiết qua Library Manager (`PubSubClient` v2.8 và `ArduinoJson` v7.4.3). Soạn thảo mã nguồn khởi tạo chuỗi ngẫu nhiên mô phỏng dữ liệu nhiệt độ (25.0 - 35.0 °C) và độ ẩm (40.0 - 80.0 %):</w:t>
      </w:r>
    </w:p>
    <w:p w14:paraId="299171FC">
      <w:pPr>
        <w:spacing w:before="80" w:after="80"/>
        <w:ind w:left="432"/>
      </w:pPr>
      <w:r>
        <w:rPr>
          <w:rFonts w:ascii="Courier New" w:hAnsi="Courier New"/>
          <w:color w:val="000000"/>
          <w:sz w:val="21"/>
        </w:rPr>
        <w:t>float taoNhietDo() {</w:t>
      </w:r>
      <w:r>
        <w:rPr>
          <w:rFonts w:ascii="Courier New" w:hAnsi="Courier New"/>
          <w:color w:val="000000"/>
          <w:sz w:val="21"/>
        </w:rPr>
        <w:br w:type="textWrapping"/>
      </w:r>
      <w:r>
        <w:rPr>
          <w:rFonts w:ascii="Courier New" w:hAnsi="Courier New"/>
          <w:color w:val="000000"/>
          <w:sz w:val="21"/>
        </w:rPr>
        <w:t xml:space="preserve">  return random(250, 350) / 10.0;</w:t>
      </w:r>
      <w:r>
        <w:rPr>
          <w:rFonts w:ascii="Courier New" w:hAnsi="Courier New"/>
          <w:color w:val="000000"/>
          <w:sz w:val="21"/>
        </w:rPr>
        <w:br w:type="textWrapping"/>
      </w:r>
      <w:r>
        <w:rPr>
          <w:rFonts w:ascii="Courier New" w:hAnsi="Courier New"/>
          <w:color w:val="000000"/>
          <w:sz w:val="21"/>
        </w:rPr>
        <w:t>}</w:t>
      </w:r>
      <w:r>
        <w:rPr>
          <w:rFonts w:ascii="Courier New" w:hAnsi="Courier New"/>
          <w:color w:val="000000"/>
          <w:sz w:val="21"/>
        </w:rPr>
        <w:br w:type="textWrapping"/>
      </w:r>
      <w:r>
        <w:rPr>
          <w:rFonts w:ascii="Courier New" w:hAnsi="Courier New"/>
          <w:color w:val="000000"/>
          <w:sz w:val="21"/>
        </w:rPr>
        <w:t>float taoDoAm() {</w:t>
      </w:r>
      <w:r>
        <w:rPr>
          <w:rFonts w:ascii="Courier New" w:hAnsi="Courier New"/>
          <w:color w:val="000000"/>
          <w:sz w:val="21"/>
        </w:rPr>
        <w:br w:type="textWrapping"/>
      </w:r>
      <w:r>
        <w:rPr>
          <w:rFonts w:ascii="Courier New" w:hAnsi="Courier New"/>
          <w:color w:val="000000"/>
          <w:sz w:val="21"/>
        </w:rPr>
        <w:t xml:space="preserve">  return random(400, 800) / 10.0;</w:t>
      </w:r>
      <w:r>
        <w:rPr>
          <w:rFonts w:ascii="Courier New" w:hAnsi="Courier New"/>
          <w:color w:val="000000"/>
          <w:sz w:val="21"/>
        </w:rPr>
        <w:br w:type="textWrapping"/>
      </w:r>
      <w:r>
        <w:rPr>
          <w:rFonts w:ascii="Courier New" w:hAnsi="Courier New"/>
          <w:color w:val="000000"/>
          <w:sz w:val="21"/>
        </w:rPr>
        <w:t>}</w:t>
      </w:r>
    </w:p>
    <w:p w14:paraId="5A982439">
      <w:pPr>
        <w:spacing w:before="0" w:after="80" w:line="276" w:lineRule="auto"/>
      </w:pPr>
      <w:r>
        <w:rPr>
          <w:rFonts w:ascii="Times New Roman" w:hAnsi="Times New Roman"/>
          <w:i w:val="0"/>
          <w:color w:val="000000"/>
          <w:sz w:val="26"/>
        </w:rPr>
        <w:t>Khai báo các thông số kết nối Wi-Fi và MQTT Broker trong chương trình Arduino:</w:t>
      </w:r>
    </w:p>
    <w:p w14:paraId="5740E746">
      <w:pPr>
        <w:spacing w:before="80" w:after="80"/>
        <w:ind w:left="432"/>
      </w:pPr>
      <w:r>
        <w:rPr>
          <w:rFonts w:ascii="Courier New" w:hAnsi="Courier New"/>
          <w:color w:val="000000"/>
          <w:sz w:val="21"/>
        </w:rPr>
        <w:t>const char* ssid = "H2SO4+2NH3=Pass";</w:t>
      </w:r>
      <w:r>
        <w:rPr>
          <w:rFonts w:ascii="Courier New" w:hAnsi="Courier New"/>
          <w:color w:val="000000"/>
          <w:sz w:val="21"/>
        </w:rPr>
        <w:br w:type="textWrapping"/>
      </w:r>
      <w:r>
        <w:rPr>
          <w:rFonts w:ascii="Courier New" w:hAnsi="Courier New"/>
          <w:color w:val="000000"/>
          <w:sz w:val="21"/>
        </w:rPr>
        <w:t>const char* password = "DuyenLinh";</w:t>
      </w:r>
      <w:r>
        <w:rPr>
          <w:rFonts w:ascii="Courier New" w:hAnsi="Courier New"/>
          <w:color w:val="000000"/>
          <w:sz w:val="21"/>
        </w:rPr>
        <w:br w:type="textWrapping"/>
      </w:r>
      <w:r>
        <w:rPr>
          <w:rFonts w:ascii="Courier New" w:hAnsi="Courier New"/>
          <w:color w:val="000000"/>
          <w:sz w:val="21"/>
        </w:rPr>
        <w:t>const char* mqtt_server = "192.168.1.14";</w:t>
      </w:r>
      <w:r>
        <w:rPr>
          <w:rFonts w:ascii="Courier New" w:hAnsi="Courier New"/>
          <w:color w:val="000000"/>
          <w:sz w:val="21"/>
        </w:rPr>
        <w:br w:type="textWrapping"/>
      </w:r>
      <w:r>
        <w:rPr>
          <w:rFonts w:ascii="Courier New" w:hAnsi="Courier New"/>
          <w:color w:val="000000"/>
          <w:sz w:val="21"/>
        </w:rPr>
        <w:t>const int mqtt_port = 1883;</w:t>
      </w:r>
      <w:r>
        <w:rPr>
          <w:rFonts w:ascii="Courier New" w:hAnsi="Courier New"/>
          <w:color w:val="000000"/>
          <w:sz w:val="21"/>
        </w:rPr>
        <w:br w:type="textWrapping"/>
      </w:r>
      <w:r>
        <w:rPr>
          <w:rFonts w:ascii="Courier New" w:hAnsi="Courier New"/>
          <w:color w:val="000000"/>
          <w:sz w:val="21"/>
        </w:rPr>
        <w:t>const char* mqtt_user = "linhthuy";</w:t>
      </w:r>
      <w:r>
        <w:rPr>
          <w:rFonts w:ascii="Courier New" w:hAnsi="Courier New"/>
          <w:color w:val="000000"/>
          <w:sz w:val="21"/>
        </w:rPr>
        <w:br w:type="textWrapping"/>
      </w:r>
      <w:r>
        <w:rPr>
          <w:rFonts w:ascii="Courier New" w:hAnsi="Courier New"/>
          <w:color w:val="000000"/>
          <w:sz w:val="21"/>
        </w:rPr>
        <w:t>const char* mqtt_pass = "linh251206";</w:t>
      </w:r>
      <w:r>
        <w:rPr>
          <w:rFonts w:ascii="Courier New" w:hAnsi="Courier New"/>
          <w:color w:val="000000"/>
          <w:sz w:val="21"/>
        </w:rPr>
        <w:br w:type="textWrapping"/>
      </w:r>
      <w:r>
        <w:rPr>
          <w:rFonts w:ascii="Courier New" w:hAnsi="Courier New"/>
          <w:color w:val="000000"/>
          <w:sz w:val="21"/>
        </w:rPr>
        <w:t>const char* student_id = "10129199";</w:t>
      </w:r>
    </w:p>
    <w:p w14:paraId="7B87A318">
      <w:pPr>
        <w:spacing w:before="120" w:after="40"/>
        <w:jc w:val="center"/>
      </w:pPr>
      <w:r>
        <w:drawing>
          <wp:inline distT="0" distB="0" distL="114300" distR="114300">
            <wp:extent cx="5303520" cy="2994660"/>
            <wp:effectExtent l="0" t="0" r="508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5303520" cy="2994732"/>
                    </a:xfrm>
                    <a:prstGeom prst="rect">
                      <a:avLst/>
                    </a:prstGeom>
                  </pic:spPr>
                </pic:pic>
              </a:graphicData>
            </a:graphic>
          </wp:inline>
        </w:drawing>
      </w:r>
    </w:p>
    <w:p w14:paraId="1E87E413">
      <w:pPr>
        <w:spacing w:before="0" w:after="120"/>
        <w:jc w:val="center"/>
      </w:pPr>
      <w:r>
        <w:rPr>
          <w:rFonts w:ascii="Times New Roman" w:hAnsi="Times New Roman"/>
          <w:i/>
          <w:color w:val="000000"/>
          <w:sz w:val="22"/>
        </w:rPr>
        <w:t>Hình 23: Khai báo thư viện ArduinoJson và thông số MQTT trong mã nguồn</w:t>
      </w:r>
    </w:p>
    <w:p w14:paraId="40ABCADF">
      <w:pPr>
        <w:spacing w:before="0" w:after="80" w:line="276" w:lineRule="auto"/>
      </w:pPr>
      <w:r>
        <w:rPr>
          <w:rFonts w:ascii="Times New Roman" w:hAnsi="Times New Roman"/>
          <w:i w:val="0"/>
          <w:color w:val="000000"/>
          <w:sz w:val="26"/>
        </w:rPr>
        <w:t>Chọn Bo mạch (Board) `ESP32S3 Dev Module` và Cổng nối tiếp `COM6 Serial Port (USB)` trong cửa sổ Select Other Board and Port.</w:t>
      </w:r>
    </w:p>
    <w:p w14:paraId="56EFAE9E">
      <w:pPr>
        <w:spacing w:before="120" w:after="40"/>
        <w:jc w:val="center"/>
      </w:pPr>
      <w:r>
        <w:drawing>
          <wp:inline distT="0" distB="0" distL="114300" distR="114300">
            <wp:extent cx="5303520" cy="2979420"/>
            <wp:effectExtent l="0" t="0" r="508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5303520" cy="2979834"/>
                    </a:xfrm>
                    <a:prstGeom prst="rect">
                      <a:avLst/>
                    </a:prstGeom>
                  </pic:spPr>
                </pic:pic>
              </a:graphicData>
            </a:graphic>
          </wp:inline>
        </w:drawing>
      </w:r>
    </w:p>
    <w:p w14:paraId="01A49ABB">
      <w:pPr>
        <w:spacing w:before="0" w:after="120"/>
        <w:jc w:val="center"/>
      </w:pPr>
      <w:r>
        <w:rPr>
          <w:rFonts w:ascii="Times New Roman" w:hAnsi="Times New Roman"/>
          <w:i/>
          <w:color w:val="000000"/>
          <w:sz w:val="22"/>
        </w:rPr>
        <w:t>Hình 24: Cấu hình Board ESP32S3 và Cổng COM6 trên Arduino IDE</w:t>
      </w:r>
    </w:p>
    <w:p w14:paraId="17631099">
      <w:pPr>
        <w:spacing w:before="0" w:after="80" w:line="276" w:lineRule="auto"/>
      </w:pPr>
      <w:r>
        <w:rPr>
          <w:rFonts w:ascii="Times New Roman" w:hAnsi="Times New Roman"/>
          <w:i w:val="0"/>
          <w:color w:val="000000"/>
          <w:sz w:val="26"/>
        </w:rPr>
        <w:t>Tiến hành Biên dịch (Compile) và Nạp (Upload) chương trình xuống vi điều khiển ESP32S3.</w:t>
      </w:r>
    </w:p>
    <w:p w14:paraId="59DC55D4">
      <w:pPr>
        <w:spacing w:before="120" w:after="40"/>
        <w:jc w:val="center"/>
      </w:pPr>
      <w:r>
        <w:drawing>
          <wp:inline distT="0" distB="0" distL="114300" distR="114300">
            <wp:extent cx="5303520" cy="2979420"/>
            <wp:effectExtent l="0" t="0" r="508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303520" cy="2979834"/>
                    </a:xfrm>
                    <a:prstGeom prst="rect">
                      <a:avLst/>
                    </a:prstGeom>
                  </pic:spPr>
                </pic:pic>
              </a:graphicData>
            </a:graphic>
          </wp:inline>
        </w:drawing>
      </w:r>
    </w:p>
    <w:p w14:paraId="19FD994A">
      <w:pPr>
        <w:spacing w:before="0" w:after="120"/>
        <w:jc w:val="center"/>
      </w:pPr>
      <w:r>
        <w:rPr>
          <w:rFonts w:ascii="Times New Roman" w:hAnsi="Times New Roman"/>
          <w:i/>
          <w:color w:val="000000"/>
          <w:sz w:val="22"/>
        </w:rPr>
        <w:t>Hình 25: Biên dịch và nạp code thành công cho ESP32S3</w:t>
      </w:r>
    </w:p>
    <w:p w14:paraId="15E8190A">
      <w:pPr>
        <w:keepNext/>
        <w:spacing w:before="200" w:after="80"/>
      </w:pPr>
      <w:r>
        <w:rPr>
          <w:rFonts w:ascii="Times New Roman" w:hAnsi="Times New Roman"/>
          <w:b/>
          <w:color w:val="000000"/>
          <w:sz w:val="28"/>
        </w:rPr>
        <w:t>6. Kiểm tra kết quả hiển thị dữ liệu Bài 1 trên Dashboard</w:t>
      </w:r>
    </w:p>
    <w:p w14:paraId="515A360A">
      <w:pPr>
        <w:spacing w:before="0" w:after="80" w:line="276" w:lineRule="auto"/>
      </w:pPr>
      <w:r>
        <w:rPr>
          <w:rFonts w:ascii="Times New Roman" w:hAnsi="Times New Roman"/>
          <w:i w:val="0"/>
          <w:color w:val="000000"/>
          <w:sz w:val="26"/>
        </w:rPr>
        <w:t>Tại giao diện Home Assistant, vào 'Thực hành MQTT', chọn 'Add card' để thêm thẻ hiển thị cho Thực thể (Entity) `Lab1 MASV Temperature` và `Lab1 MASV Humidity`.</w:t>
      </w:r>
    </w:p>
    <w:p w14:paraId="65E34F19">
      <w:pPr>
        <w:spacing w:before="120" w:after="40"/>
        <w:jc w:val="center"/>
      </w:pPr>
      <w:r>
        <w:drawing>
          <wp:inline distT="0" distB="0" distL="114300" distR="114300">
            <wp:extent cx="5303520" cy="2979420"/>
            <wp:effectExtent l="0" t="0" r="508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303520" cy="2979834"/>
                    </a:xfrm>
                    <a:prstGeom prst="rect">
                      <a:avLst/>
                    </a:prstGeom>
                  </pic:spPr>
                </pic:pic>
              </a:graphicData>
            </a:graphic>
          </wp:inline>
        </w:drawing>
      </w:r>
    </w:p>
    <w:p w14:paraId="5BD65F76">
      <w:pPr>
        <w:spacing w:before="0" w:after="120"/>
        <w:jc w:val="center"/>
      </w:pPr>
      <w:r>
        <w:rPr>
          <w:rFonts w:ascii="Times New Roman" w:hAnsi="Times New Roman"/>
          <w:i/>
          <w:color w:val="000000"/>
          <w:sz w:val="22"/>
        </w:rPr>
        <w:t>Hình 26: Thêm thẻ hiển thị Cảm biến Lab1 vào Dashboard</w:t>
      </w:r>
    </w:p>
    <w:p w14:paraId="54771EEA">
      <w:pPr>
        <w:spacing w:before="0" w:after="80" w:line="276" w:lineRule="auto"/>
      </w:pPr>
      <w:r>
        <w:rPr>
          <w:rFonts w:ascii="Times New Roman" w:hAnsi="Times New Roman"/>
          <w:i w:val="0"/>
          <w:color w:val="000000"/>
          <w:sz w:val="26"/>
        </w:rPr>
        <w:t>Xem biểu đồ lịch sử giá trị Độ ẩm (Lab1 MASV Humidity) biến thiên liên tục theo thời gian thực (giá trị cập nhật ví dụ: 78.2% tại 6:11:51 PM).</w:t>
      </w:r>
    </w:p>
    <w:p w14:paraId="20D45624">
      <w:pPr>
        <w:spacing w:before="120" w:after="40"/>
        <w:jc w:val="center"/>
      </w:pPr>
      <w:r>
        <w:drawing>
          <wp:inline distT="0" distB="0" distL="114300" distR="114300">
            <wp:extent cx="5303520" cy="2607310"/>
            <wp:effectExtent l="0" t="0" r="508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303520" cy="2607877"/>
                    </a:xfrm>
                    <a:prstGeom prst="rect">
                      <a:avLst/>
                    </a:prstGeom>
                  </pic:spPr>
                </pic:pic>
              </a:graphicData>
            </a:graphic>
          </wp:inline>
        </w:drawing>
      </w:r>
    </w:p>
    <w:p w14:paraId="5302E4B9">
      <w:pPr>
        <w:spacing w:before="0" w:after="120"/>
        <w:jc w:val="center"/>
      </w:pPr>
      <w:r>
        <w:rPr>
          <w:rFonts w:ascii="Times New Roman" w:hAnsi="Times New Roman"/>
          <w:i/>
          <w:color w:val="000000"/>
          <w:sz w:val="22"/>
        </w:rPr>
        <w:t>Hình 28: Biểu đồ diễn biến Độ ẩm theo thời gian thực</w:t>
      </w:r>
    </w:p>
    <w:p w14:paraId="26CA8172">
      <w:pPr>
        <w:spacing w:before="0" w:after="80" w:line="276" w:lineRule="auto"/>
      </w:pPr>
      <w:r>
        <w:rPr>
          <w:rFonts w:ascii="Times New Roman" w:hAnsi="Times New Roman"/>
          <w:i w:val="0"/>
          <w:color w:val="000000"/>
          <w:sz w:val="26"/>
        </w:rPr>
        <w:t>Xem biểu đồ lịch sử giá trị Nhiệt độ (Lab1 MASV Temperature) cập nhật liên tục (giá trị ví dụ: 29.7°C tại 6:11:16 PM).</w:t>
      </w:r>
    </w:p>
    <w:p w14:paraId="3DAEB45F">
      <w:pPr>
        <w:spacing w:before="120" w:after="40"/>
        <w:jc w:val="center"/>
      </w:pPr>
      <w:r>
        <w:drawing>
          <wp:inline distT="0" distB="0" distL="114300" distR="114300">
            <wp:extent cx="5303520" cy="3008630"/>
            <wp:effectExtent l="0" t="0" r="508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5303520" cy="3009089"/>
                    </a:xfrm>
                    <a:prstGeom prst="rect">
                      <a:avLst/>
                    </a:prstGeom>
                  </pic:spPr>
                </pic:pic>
              </a:graphicData>
            </a:graphic>
          </wp:inline>
        </w:drawing>
      </w:r>
    </w:p>
    <w:p w14:paraId="6ED19A3E">
      <w:pPr>
        <w:spacing w:before="0" w:after="120"/>
        <w:jc w:val="center"/>
      </w:pPr>
      <w:r>
        <w:rPr>
          <w:rFonts w:ascii="Times New Roman" w:hAnsi="Times New Roman"/>
          <w:i/>
          <w:color w:val="000000"/>
          <w:sz w:val="22"/>
        </w:rPr>
        <w:t>Hình 29: Biểu đồ diễn biến Nhiệt độ theo thời gian thực</w:t>
      </w:r>
    </w:p>
    <w:p w14:paraId="3BA46DDB">
      <w:pPr>
        <w:keepNext/>
        <w:spacing w:before="200" w:after="80"/>
      </w:pPr>
      <w:r>
        <w:rPr>
          <w:rFonts w:ascii="Times New Roman" w:hAnsi="Times New Roman"/>
          <w:b/>
          <w:color w:val="000000"/>
          <w:sz w:val="28"/>
        </w:rPr>
        <w:t>7. Bắt và phân tích gói tin MQTT bằng Wireshark</w:t>
      </w:r>
    </w:p>
    <w:p w14:paraId="6BF3C3F6">
      <w:pPr>
        <w:spacing w:before="0" w:after="80" w:line="276" w:lineRule="auto"/>
      </w:pPr>
      <w:r>
        <w:rPr>
          <w:rFonts w:ascii="Times New Roman" w:hAnsi="Times New Roman"/>
          <w:i w:val="0"/>
          <w:color w:val="000000"/>
          <w:sz w:val="26"/>
        </w:rPr>
        <w:t>Khởi động phần mềm Wireshark, chọn card mạng kết nối Wi-Fi, đặt bộ lọc gói tin `tcp.port == 1883`. Kết quả bắt được các gói tin MQTT `Publish Message` hướng tới Topic `iot/lab1/10129199/sensor` và các gói tin giữ kết nối `Ping Request` / `Ping Response` giữa IP ESP32S3 (192.168.1.12) và IP Broker (192.168.1.17 / 192.168.1.14).</w:t>
      </w:r>
    </w:p>
    <w:p w14:paraId="6258D7C5">
      <w:pPr>
        <w:spacing w:before="120" w:after="40"/>
        <w:jc w:val="center"/>
      </w:pPr>
      <w:r>
        <w:drawing>
          <wp:inline distT="0" distB="0" distL="114300" distR="114300">
            <wp:extent cx="5303520" cy="2979420"/>
            <wp:effectExtent l="0" t="0" r="508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5303520" cy="2979834"/>
                    </a:xfrm>
                    <a:prstGeom prst="rect">
                      <a:avLst/>
                    </a:prstGeom>
                  </pic:spPr>
                </pic:pic>
              </a:graphicData>
            </a:graphic>
          </wp:inline>
        </w:drawing>
      </w:r>
    </w:p>
    <w:p w14:paraId="72220D8C">
      <w:pPr>
        <w:spacing w:before="0" w:after="120"/>
        <w:jc w:val="center"/>
      </w:pPr>
      <w:r>
        <w:rPr>
          <w:rFonts w:ascii="Times New Roman" w:hAnsi="Times New Roman"/>
          <w:i/>
          <w:color w:val="000000"/>
          <w:sz w:val="22"/>
        </w:rPr>
        <w:t>Hình 30.1: Phân tích luồng gói tin MQTT Publish và Ping trong Wireshark</w:t>
      </w:r>
    </w:p>
    <w:p w14:paraId="01104340">
      <w:pPr>
        <w:spacing w:before="120" w:after="40"/>
        <w:jc w:val="center"/>
      </w:pPr>
      <w:r>
        <w:drawing>
          <wp:inline distT="0" distB="0" distL="114300" distR="114300">
            <wp:extent cx="5303520" cy="2979420"/>
            <wp:effectExtent l="0" t="0" r="508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9"/>
                    <a:stretch>
                      <a:fillRect/>
                    </a:stretch>
                  </pic:blipFill>
                  <pic:spPr>
                    <a:xfrm>
                      <a:off x="0" y="0"/>
                      <a:ext cx="5303520" cy="2979834"/>
                    </a:xfrm>
                    <a:prstGeom prst="rect">
                      <a:avLst/>
                    </a:prstGeom>
                  </pic:spPr>
                </pic:pic>
              </a:graphicData>
            </a:graphic>
          </wp:inline>
        </w:drawing>
      </w:r>
    </w:p>
    <w:p w14:paraId="2ABCD90A">
      <w:pPr>
        <w:spacing w:before="0" w:after="120"/>
        <w:jc w:val="center"/>
      </w:pPr>
      <w:r>
        <w:rPr>
          <w:rFonts w:ascii="Times New Roman" w:hAnsi="Times New Roman"/>
          <w:i/>
          <w:color w:val="000000"/>
          <w:sz w:val="22"/>
        </w:rPr>
        <w:t>Hình 30.2: Phân tích luồng gói tin MQTT Publish và Ping trong Wireshark</w:t>
      </w:r>
    </w:p>
    <w:p w14:paraId="56131BBC">
      <w:pPr>
        <w:keepNext/>
        <w:spacing w:before="200" w:after="80"/>
      </w:pPr>
      <w:r>
        <w:rPr>
          <w:rFonts w:ascii="Times New Roman" w:hAnsi="Times New Roman"/>
          <w:b/>
          <w:color w:val="000000"/>
          <w:sz w:val="28"/>
        </w:rPr>
        <w:t>8. Thực hiện Bài 2: Điều khiển thiết bị (LED Switch)</w:t>
      </w:r>
    </w:p>
    <w:p w14:paraId="7D7DD351">
      <w:pPr>
        <w:spacing w:before="0" w:after="80" w:line="276" w:lineRule="auto"/>
      </w:pPr>
      <w:r>
        <w:rPr>
          <w:rFonts w:ascii="Times New Roman" w:hAnsi="Times New Roman"/>
          <w:i w:val="0"/>
          <w:color w:val="000000"/>
          <w:sz w:val="26"/>
        </w:rPr>
        <w:t>Mở File editor, bổ sung cấu hình công tắc MQTT Switch cho Bài 2 vào `configuration.yaml`:</w:t>
      </w:r>
    </w:p>
    <w:p w14:paraId="67E99F28">
      <w:pPr>
        <w:spacing w:before="80" w:after="80"/>
        <w:ind w:left="432"/>
      </w:pPr>
      <w:r>
        <w:rPr>
          <w:rFonts w:ascii="Courier New" w:hAnsi="Courier New"/>
          <w:color w:val="000000"/>
          <w:sz w:val="21"/>
        </w:rPr>
        <w:t>mqtt:</w:t>
      </w:r>
      <w:r>
        <w:rPr>
          <w:rFonts w:ascii="Courier New" w:hAnsi="Courier New"/>
          <w:color w:val="000000"/>
          <w:sz w:val="21"/>
        </w:rPr>
        <w:br w:type="textWrapping"/>
      </w:r>
      <w:r>
        <w:rPr>
          <w:rFonts w:ascii="Courier New" w:hAnsi="Courier New"/>
          <w:color w:val="000000"/>
          <w:sz w:val="21"/>
        </w:rPr>
        <w:t xml:space="preserve">  switch:</w:t>
      </w:r>
      <w:r>
        <w:rPr>
          <w:rFonts w:ascii="Courier New" w:hAnsi="Courier New"/>
          <w:color w:val="000000"/>
          <w:sz w:val="21"/>
        </w:rPr>
        <w:br w:type="textWrapping"/>
      </w:r>
      <w:r>
        <w:rPr>
          <w:rFonts w:ascii="Courier New" w:hAnsi="Courier New"/>
          <w:color w:val="000000"/>
          <w:sz w:val="21"/>
        </w:rPr>
        <w:t xml:space="preserve">    - name: "Lab2 SV01 LED"</w:t>
      </w:r>
      <w:r>
        <w:rPr>
          <w:rFonts w:ascii="Courier New" w:hAnsi="Courier New"/>
          <w:color w:val="000000"/>
          <w:sz w:val="21"/>
        </w:rPr>
        <w:br w:type="textWrapping"/>
      </w:r>
      <w:r>
        <w:rPr>
          <w:rFonts w:ascii="Courier New" w:hAnsi="Courier New"/>
          <w:color w:val="000000"/>
          <w:sz w:val="21"/>
        </w:rPr>
        <w:t xml:space="preserve">      command_topic: "iot/lab2/10129199/cmd"</w:t>
      </w:r>
      <w:r>
        <w:rPr>
          <w:rFonts w:ascii="Courier New" w:hAnsi="Courier New"/>
          <w:color w:val="000000"/>
          <w:sz w:val="21"/>
        </w:rPr>
        <w:br w:type="textWrapping"/>
      </w:r>
      <w:r>
        <w:rPr>
          <w:rFonts w:ascii="Courier New" w:hAnsi="Courier New"/>
          <w:color w:val="000000"/>
          <w:sz w:val="21"/>
        </w:rPr>
        <w:t xml:space="preserve">      state_topic: "iot/lab2/10129199/state"</w:t>
      </w:r>
      <w:r>
        <w:rPr>
          <w:rFonts w:ascii="Courier New" w:hAnsi="Courier New"/>
          <w:color w:val="000000"/>
          <w:sz w:val="21"/>
        </w:rPr>
        <w:br w:type="textWrapping"/>
      </w:r>
      <w:r>
        <w:rPr>
          <w:rFonts w:ascii="Courier New" w:hAnsi="Courier New"/>
          <w:color w:val="000000"/>
          <w:sz w:val="21"/>
        </w:rPr>
        <w:t xml:space="preserve">      payload_on: "ON"</w:t>
      </w:r>
      <w:r>
        <w:rPr>
          <w:rFonts w:ascii="Courier New" w:hAnsi="Courier New"/>
          <w:color w:val="000000"/>
          <w:sz w:val="21"/>
        </w:rPr>
        <w:br w:type="textWrapping"/>
      </w:r>
      <w:r>
        <w:rPr>
          <w:rFonts w:ascii="Courier New" w:hAnsi="Courier New"/>
          <w:color w:val="000000"/>
          <w:sz w:val="21"/>
        </w:rPr>
        <w:t xml:space="preserve">      payload_off: "OFF"</w:t>
      </w:r>
      <w:r>
        <w:rPr>
          <w:rFonts w:ascii="Courier New" w:hAnsi="Courier New"/>
          <w:color w:val="000000"/>
          <w:sz w:val="21"/>
        </w:rPr>
        <w:br w:type="textWrapping"/>
      </w:r>
      <w:r>
        <w:rPr>
          <w:rFonts w:ascii="Courier New" w:hAnsi="Courier New"/>
          <w:color w:val="000000"/>
          <w:sz w:val="21"/>
        </w:rPr>
        <w:t xml:space="preserve">      optimistic: false</w:t>
      </w:r>
    </w:p>
    <w:p w14:paraId="15AC3FAB">
      <w:pPr>
        <w:spacing w:before="120" w:after="40"/>
        <w:jc w:val="center"/>
      </w:pPr>
      <w:r>
        <w:drawing>
          <wp:inline distT="0" distB="0" distL="114300" distR="114300">
            <wp:extent cx="5303520" cy="2979420"/>
            <wp:effectExtent l="0" t="0" r="508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0"/>
                    <a:stretch>
                      <a:fillRect/>
                    </a:stretch>
                  </pic:blipFill>
                  <pic:spPr>
                    <a:xfrm>
                      <a:off x="0" y="0"/>
                      <a:ext cx="5303520" cy="2979834"/>
                    </a:xfrm>
                    <a:prstGeom prst="rect">
                      <a:avLst/>
                    </a:prstGeom>
                  </pic:spPr>
                </pic:pic>
              </a:graphicData>
            </a:graphic>
          </wp:inline>
        </w:drawing>
      </w:r>
    </w:p>
    <w:p w14:paraId="703BC1FB">
      <w:pPr>
        <w:spacing w:before="0" w:after="120"/>
        <w:jc w:val="center"/>
      </w:pPr>
      <w:r>
        <w:rPr>
          <w:rFonts w:ascii="Times New Roman" w:hAnsi="Times New Roman"/>
          <w:i/>
          <w:color w:val="000000"/>
          <w:sz w:val="22"/>
        </w:rPr>
        <w:t>Hình 31: Khai báo cấu hình MQTT Switch Bài 2 trong configuration.yaml</w:t>
      </w:r>
    </w:p>
    <w:p w14:paraId="2AD17533">
      <w:pPr>
        <w:spacing w:before="0" w:after="80" w:line="276" w:lineRule="auto"/>
      </w:pPr>
      <w:r>
        <w:rPr>
          <w:rFonts w:ascii="Times New Roman" w:hAnsi="Times New Roman"/>
          <w:i w:val="0"/>
          <w:color w:val="000000"/>
          <w:sz w:val="26"/>
        </w:rPr>
        <w:t>Thêm thẻ công tắc Tile-Toggle `Lab2 SV01 LED` vào Dashboard để thực hiện bật/tắt thiết bị.</w:t>
      </w:r>
    </w:p>
    <w:p w14:paraId="7DE3F8B2">
      <w:pPr>
        <w:spacing w:before="120" w:after="40"/>
        <w:jc w:val="center"/>
      </w:pPr>
      <w:r>
        <w:drawing>
          <wp:inline distT="0" distB="0" distL="114300" distR="114300">
            <wp:extent cx="5303520" cy="2980690"/>
            <wp:effectExtent l="0" t="0" r="508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5303520" cy="2980811"/>
                    </a:xfrm>
                    <a:prstGeom prst="rect">
                      <a:avLst/>
                    </a:prstGeom>
                  </pic:spPr>
                </pic:pic>
              </a:graphicData>
            </a:graphic>
          </wp:inline>
        </w:drawing>
      </w:r>
    </w:p>
    <w:p w14:paraId="43B939E7">
      <w:pPr>
        <w:spacing w:before="0" w:after="120"/>
        <w:jc w:val="center"/>
      </w:pPr>
      <w:r>
        <w:rPr>
          <w:rFonts w:ascii="Times New Roman" w:hAnsi="Times New Roman"/>
          <w:i/>
          <w:color w:val="000000"/>
          <w:sz w:val="22"/>
        </w:rPr>
        <w:t>Hình 32: Thêm thẻ điều khiển công tắc Lab2 SV01 LED</w:t>
      </w:r>
    </w:p>
    <w:p w14:paraId="55D35137">
      <w:pPr>
        <w:keepNext/>
        <w:spacing w:before="200" w:after="80"/>
      </w:pPr>
      <w:r>
        <w:rPr>
          <w:rFonts w:ascii="Times New Roman" w:hAnsi="Times New Roman"/>
          <w:b/>
          <w:color w:val="000000"/>
          <w:sz w:val="28"/>
        </w:rPr>
        <w:t>9. Thực hiện Bài 3: Cấu hình duy trì trạng thái Retain State</w:t>
      </w:r>
    </w:p>
    <w:p w14:paraId="47253181">
      <w:pPr>
        <w:spacing w:before="0" w:after="80" w:line="276" w:lineRule="auto"/>
      </w:pPr>
      <w:r>
        <w:rPr>
          <w:rFonts w:ascii="Times New Roman" w:hAnsi="Times New Roman"/>
          <w:i w:val="0"/>
          <w:color w:val="000000"/>
          <w:sz w:val="26"/>
        </w:rPr>
        <w:t>Bổ sung cấu hình công tắc MQTT Switch có thuộc tính Retain cho Bài 3 vào `configuration.yaml`:</w:t>
      </w:r>
    </w:p>
    <w:p w14:paraId="26EE002D">
      <w:pPr>
        <w:spacing w:before="80" w:after="80"/>
        <w:ind w:left="432"/>
      </w:pPr>
      <w:r>
        <w:rPr>
          <w:rFonts w:ascii="Courier New" w:hAnsi="Courier New"/>
          <w:color w:val="000000"/>
          <w:sz w:val="21"/>
        </w:rPr>
        <w:t>mqtt:</w:t>
      </w:r>
      <w:r>
        <w:rPr>
          <w:rFonts w:ascii="Courier New" w:hAnsi="Courier New"/>
          <w:color w:val="000000"/>
          <w:sz w:val="21"/>
        </w:rPr>
        <w:br w:type="textWrapping"/>
      </w:r>
      <w:r>
        <w:rPr>
          <w:rFonts w:ascii="Courier New" w:hAnsi="Courier New"/>
          <w:color w:val="000000"/>
          <w:sz w:val="21"/>
        </w:rPr>
        <w:t xml:space="preserve">  switch:</w:t>
      </w:r>
      <w:r>
        <w:rPr>
          <w:rFonts w:ascii="Courier New" w:hAnsi="Courier New"/>
          <w:color w:val="000000"/>
          <w:sz w:val="21"/>
        </w:rPr>
        <w:br w:type="textWrapping"/>
      </w:r>
      <w:r>
        <w:rPr>
          <w:rFonts w:ascii="Courier New" w:hAnsi="Courier New"/>
          <w:color w:val="000000"/>
          <w:sz w:val="21"/>
        </w:rPr>
        <w:t xml:space="preserve">    - name: "Lab3 10129199 LED (Retain State)"</w:t>
      </w:r>
      <w:r>
        <w:rPr>
          <w:rFonts w:ascii="Courier New" w:hAnsi="Courier New"/>
          <w:color w:val="000000"/>
          <w:sz w:val="21"/>
        </w:rPr>
        <w:br w:type="textWrapping"/>
      </w:r>
      <w:r>
        <w:rPr>
          <w:rFonts w:ascii="Courier New" w:hAnsi="Courier New"/>
          <w:color w:val="000000"/>
          <w:sz w:val="21"/>
        </w:rPr>
        <w:t xml:space="preserve">      command_topic: "iot/lab3/10129199/cmd"</w:t>
      </w:r>
      <w:r>
        <w:rPr>
          <w:rFonts w:ascii="Courier New" w:hAnsi="Courier New"/>
          <w:color w:val="000000"/>
          <w:sz w:val="21"/>
        </w:rPr>
        <w:br w:type="textWrapping"/>
      </w:r>
      <w:r>
        <w:rPr>
          <w:rFonts w:ascii="Courier New" w:hAnsi="Courier New"/>
          <w:color w:val="000000"/>
          <w:sz w:val="21"/>
        </w:rPr>
        <w:t xml:space="preserve">      state_topic: "iot/lab3/10129199/state"</w:t>
      </w:r>
      <w:r>
        <w:rPr>
          <w:rFonts w:ascii="Courier New" w:hAnsi="Courier New"/>
          <w:color w:val="000000"/>
          <w:sz w:val="21"/>
        </w:rPr>
        <w:br w:type="textWrapping"/>
      </w:r>
      <w:r>
        <w:rPr>
          <w:rFonts w:ascii="Courier New" w:hAnsi="Courier New"/>
          <w:color w:val="000000"/>
          <w:sz w:val="21"/>
        </w:rPr>
        <w:t xml:space="preserve">      payload_on: "ON"</w:t>
      </w:r>
      <w:r>
        <w:rPr>
          <w:rFonts w:ascii="Courier New" w:hAnsi="Courier New"/>
          <w:color w:val="000000"/>
          <w:sz w:val="21"/>
        </w:rPr>
        <w:br w:type="textWrapping"/>
      </w:r>
      <w:r>
        <w:rPr>
          <w:rFonts w:ascii="Courier New" w:hAnsi="Courier New"/>
          <w:color w:val="000000"/>
          <w:sz w:val="21"/>
        </w:rPr>
        <w:t xml:space="preserve">      payload_off: "OFF"</w:t>
      </w:r>
      <w:r>
        <w:rPr>
          <w:rFonts w:ascii="Courier New" w:hAnsi="Courier New"/>
          <w:color w:val="000000"/>
          <w:sz w:val="21"/>
        </w:rPr>
        <w:br w:type="textWrapping"/>
      </w:r>
      <w:r>
        <w:rPr>
          <w:rFonts w:ascii="Courier New" w:hAnsi="Courier New"/>
          <w:color w:val="000000"/>
          <w:sz w:val="21"/>
        </w:rPr>
        <w:t xml:space="preserve">      optimistic: false</w:t>
      </w:r>
    </w:p>
    <w:p w14:paraId="429A1F6B">
      <w:pPr>
        <w:spacing w:before="120" w:after="40"/>
        <w:jc w:val="center"/>
      </w:pPr>
      <w:r>
        <w:drawing>
          <wp:inline distT="0" distB="0" distL="114300" distR="114300">
            <wp:extent cx="5303520" cy="2929255"/>
            <wp:effectExtent l="0" t="0" r="508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5303520" cy="2929563"/>
                    </a:xfrm>
                    <a:prstGeom prst="rect">
                      <a:avLst/>
                    </a:prstGeom>
                  </pic:spPr>
                </pic:pic>
              </a:graphicData>
            </a:graphic>
          </wp:inline>
        </w:drawing>
      </w:r>
    </w:p>
    <w:p w14:paraId="73A590CD">
      <w:pPr>
        <w:spacing w:before="0" w:after="120"/>
        <w:jc w:val="center"/>
      </w:pPr>
      <w:r>
        <w:rPr>
          <w:rFonts w:ascii="Times New Roman" w:hAnsi="Times New Roman"/>
          <w:i/>
          <w:color w:val="000000"/>
          <w:sz w:val="22"/>
        </w:rPr>
        <w:t>Hình 33: Khai báo cấu hình MQTT Switch có Retain State trong configuration.yaml</w:t>
      </w:r>
    </w:p>
    <w:p w14:paraId="3F9CD3D8">
      <w:pPr>
        <w:spacing w:before="0" w:after="80" w:line="276" w:lineRule="auto"/>
      </w:pPr>
      <w:r>
        <w:rPr>
          <w:rFonts w:ascii="Times New Roman" w:hAnsi="Times New Roman"/>
          <w:i w:val="0"/>
          <w:color w:val="000000"/>
          <w:sz w:val="26"/>
        </w:rPr>
        <w:t>Thêm công tắc `Lab3 10129199 LED (Retain State)` vào Dashboard. Khi bật công tắc sang trạng thái ON (màu vàng sáng), trạng thái này được lưu trữ trên Broker.</w:t>
      </w:r>
    </w:p>
    <w:p w14:paraId="79939673">
      <w:pPr>
        <w:spacing w:before="120" w:after="40"/>
        <w:jc w:val="center"/>
      </w:pPr>
      <w:r>
        <w:drawing>
          <wp:inline distT="0" distB="0" distL="114300" distR="114300">
            <wp:extent cx="5303520" cy="4346575"/>
            <wp:effectExtent l="0" t="0" r="508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3"/>
                    <a:stretch>
                      <a:fillRect/>
                    </a:stretch>
                  </pic:blipFill>
                  <pic:spPr>
                    <a:xfrm>
                      <a:off x="0" y="0"/>
                      <a:ext cx="5303520" cy="4346616"/>
                    </a:xfrm>
                    <a:prstGeom prst="rect">
                      <a:avLst/>
                    </a:prstGeom>
                  </pic:spPr>
                </pic:pic>
              </a:graphicData>
            </a:graphic>
          </wp:inline>
        </w:drawing>
      </w:r>
    </w:p>
    <w:p w14:paraId="18237689">
      <w:pPr>
        <w:spacing w:before="0" w:after="120"/>
        <w:jc w:val="center"/>
      </w:pPr>
      <w:r>
        <w:rPr>
          <w:rFonts w:ascii="Times New Roman" w:hAnsi="Times New Roman"/>
          <w:i/>
          <w:color w:val="000000"/>
          <w:sz w:val="22"/>
        </w:rPr>
        <w:t>Hình 34: Công tắc Lab3 Retain State ở trạng thái ON trên Dashboard</w:t>
      </w:r>
    </w:p>
    <w:p w14:paraId="46092007">
      <w:pPr>
        <w:spacing w:before="0" w:after="80" w:line="276" w:lineRule="auto"/>
      </w:pPr>
      <w:r>
        <w:rPr>
          <w:rFonts w:ascii="Times New Roman" w:hAnsi="Times New Roman"/>
          <w:i w:val="0"/>
          <w:color w:val="000000"/>
          <w:sz w:val="26"/>
        </w:rPr>
        <w:t>Thực hiện Restart Home Assistant (Developer Tools -&gt; Restart Home Assistant -&gt; Restart Home Assistant) để kiểm tra tính năng Retain.</w:t>
      </w:r>
    </w:p>
    <w:p w14:paraId="1AA9EBF2">
      <w:pPr>
        <w:spacing w:before="120" w:after="40"/>
        <w:jc w:val="center"/>
      </w:pPr>
      <w:r>
        <w:drawing>
          <wp:inline distT="0" distB="0" distL="114300" distR="114300">
            <wp:extent cx="5303520" cy="4334510"/>
            <wp:effectExtent l="0" t="0" r="508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303520" cy="4334610"/>
                    </a:xfrm>
                    <a:prstGeom prst="rect">
                      <a:avLst/>
                    </a:prstGeom>
                  </pic:spPr>
                </pic:pic>
              </a:graphicData>
            </a:graphic>
          </wp:inline>
        </w:drawing>
      </w:r>
    </w:p>
    <w:p w14:paraId="65D2BF68">
      <w:pPr>
        <w:spacing w:before="0" w:after="120"/>
        <w:jc w:val="center"/>
      </w:pPr>
      <w:r>
        <w:rPr>
          <w:rFonts w:ascii="Times New Roman" w:hAnsi="Times New Roman"/>
          <w:i/>
          <w:color w:val="000000"/>
          <w:sz w:val="22"/>
        </w:rPr>
        <w:t>Hình 35: Cửa sổ xác nhận Restart Home Assistant</w:t>
      </w:r>
    </w:p>
    <w:p w14:paraId="474A8170">
      <w:pPr>
        <w:spacing w:before="0" w:after="80" w:line="276" w:lineRule="auto"/>
      </w:pPr>
      <w:r>
        <w:rPr>
          <w:rFonts w:ascii="Times New Roman" w:hAnsi="Times New Roman"/>
          <w:i w:val="0"/>
          <w:color w:val="000000"/>
          <w:sz w:val="26"/>
        </w:rPr>
        <w:t>Sau khi hệ thống khởi động lại hoàn tất, công tắc `Lab3 10129199 LED (Retain State)` lập tức khôi phục ngay trạng thái 'ON' mà không bị mất dữ liệu hay chuyển về 'Unknown'.</w:t>
      </w:r>
    </w:p>
    <w:p w14:paraId="6F52BD40">
      <w:pPr>
        <w:keepNext/>
        <w:spacing w:before="240" w:after="120"/>
      </w:pPr>
      <w:r>
        <w:rPr>
          <w:rFonts w:ascii="Times New Roman" w:hAnsi="Times New Roman"/>
          <w:b/>
          <w:color w:val="000000"/>
          <w:sz w:val="32"/>
        </w:rPr>
        <w:t>IV. CÁC LỖI THƯỜNG GẶP VÀ CÁCH KHẮC PHỤC (TROUBLESHOOTING)</w:t>
      </w:r>
    </w:p>
    <w:p w14:paraId="0E539F78">
      <w:pPr>
        <w:keepNext/>
        <w:spacing w:before="200" w:after="80"/>
      </w:pPr>
      <w:r>
        <w:rPr>
          <w:rFonts w:ascii="Times New Roman" w:hAnsi="Times New Roman"/>
          <w:b/>
          <w:color w:val="000000"/>
          <w:sz w:val="28"/>
        </w:rPr>
        <w:t>1. Lỗi không thể kết nối MQTT Broker (rc = -2 hoặc rc = 5)</w:t>
      </w:r>
    </w:p>
    <w:p w14:paraId="1752B8E6">
      <w:pPr>
        <w:pStyle w:val="23"/>
        <w:spacing w:before="0" w:after="60" w:line="276" w:lineRule="auto"/>
      </w:pPr>
      <w:r>
        <w:rPr>
          <w:rFonts w:ascii="Times New Roman" w:hAnsi="Times New Roman"/>
          <w:b/>
          <w:color w:val="000000"/>
          <w:sz w:val="26"/>
        </w:rPr>
        <w:t xml:space="preserve">Nguyên nhân: </w:t>
      </w:r>
      <w:r>
        <w:rPr>
          <w:rFonts w:ascii="Times New Roman" w:hAnsi="Times New Roman"/>
          <w:color w:val="000000"/>
          <w:sz w:val="26"/>
        </w:rPr>
        <w:t>Do sai địa chỉ IP MQTT Broker, sai cổng 1883, hoặc sai Username / Password khai báo trong Mosquitto Add-on.</w:t>
      </w:r>
    </w:p>
    <w:p w14:paraId="6EE84DBB">
      <w:pPr>
        <w:pStyle w:val="23"/>
        <w:spacing w:before="0" w:after="60" w:line="276" w:lineRule="auto"/>
      </w:pPr>
      <w:r>
        <w:rPr>
          <w:rFonts w:ascii="Times New Roman" w:hAnsi="Times New Roman"/>
          <w:b/>
          <w:color w:val="000000"/>
          <w:sz w:val="26"/>
        </w:rPr>
        <w:t xml:space="preserve">Biện pháp xử lý: </w:t>
      </w:r>
      <w:r>
        <w:rPr>
          <w:rFonts w:ascii="Times New Roman" w:hAnsi="Times New Roman"/>
          <w:color w:val="000000"/>
          <w:sz w:val="26"/>
        </w:rPr>
        <w:t>Kiểm tra lại IP máy chủ bằng lệnh `ip a` trên Terminal. Mở Settings -&gt; Apps -&gt; Mosquitto broker -&gt; Configuration, xác nhận tài khoản `linhthuy` và mật khẩu khớp hoàn toàn với code Arduino.</w:t>
      </w:r>
    </w:p>
    <w:p w14:paraId="4BB75087">
      <w:pPr>
        <w:keepNext/>
        <w:spacing w:before="200" w:after="80"/>
      </w:pPr>
      <w:r>
        <w:rPr>
          <w:rFonts w:ascii="Times New Roman" w:hAnsi="Times New Roman"/>
          <w:b/>
          <w:color w:val="000000"/>
          <w:sz w:val="28"/>
        </w:rPr>
        <w:t>2. Lỗi Thực thể hiển thị trạng thái 'Unavailable' hoặc 'Unknown'</w:t>
      </w:r>
    </w:p>
    <w:p w14:paraId="5FFA4F8A">
      <w:pPr>
        <w:pStyle w:val="23"/>
        <w:spacing w:before="0" w:after="60" w:line="276" w:lineRule="auto"/>
      </w:pPr>
      <w:r>
        <w:rPr>
          <w:rFonts w:ascii="Times New Roman" w:hAnsi="Times New Roman"/>
          <w:b/>
          <w:color w:val="000000"/>
          <w:sz w:val="26"/>
        </w:rPr>
        <w:t xml:space="preserve">Nguyên nhân: </w:t>
      </w:r>
      <w:r>
        <w:rPr>
          <w:rFonts w:ascii="Times New Roman" w:hAnsi="Times New Roman"/>
          <w:color w:val="000000"/>
          <w:sz w:val="26"/>
        </w:rPr>
        <w:t>Do sai cú pháp Topic (state_topic / command_topic), hoặc lỗi cú pháp YAML (sai khoảng trắng indent), hoặc do chưa restart lại Home Assistant sau khi sửa `configuration.yaml`.</w:t>
      </w:r>
    </w:p>
    <w:p w14:paraId="423F04BD">
      <w:pPr>
        <w:pStyle w:val="23"/>
        <w:spacing w:before="0" w:after="60" w:line="276" w:lineRule="auto"/>
      </w:pPr>
      <w:r>
        <w:rPr>
          <w:rFonts w:ascii="Times New Roman" w:hAnsi="Times New Roman"/>
          <w:b/>
          <w:color w:val="000000"/>
          <w:sz w:val="26"/>
        </w:rPr>
        <w:t xml:space="preserve">Biện pháp xử lý: </w:t>
      </w:r>
      <w:r>
        <w:rPr>
          <w:rFonts w:ascii="Times New Roman" w:hAnsi="Times New Roman"/>
          <w:color w:val="000000"/>
          <w:sz w:val="26"/>
        </w:rPr>
        <w:t>Mở File editor kiểm tra lại thụt lề chuẩn YAML (dùng 2 dấu cách, không dùng Tab). Truy cập Developer Tools -&gt; YAML -&gt; Check Configuration -&gt; Restart Home Assistant.</w:t>
      </w:r>
    </w:p>
    <w:p w14:paraId="25A42451">
      <w:pPr>
        <w:keepNext/>
        <w:spacing w:before="200" w:after="80"/>
      </w:pPr>
      <w:r>
        <w:rPr>
          <w:rFonts w:ascii="Times New Roman" w:hAnsi="Times New Roman"/>
          <w:b/>
          <w:color w:val="000000"/>
          <w:sz w:val="28"/>
        </w:rPr>
        <w:t>3. Lỗi không chọn được cổng COM (COM Port) trong Arduino IDE</w:t>
      </w:r>
    </w:p>
    <w:p w14:paraId="0E530DE6">
      <w:pPr>
        <w:pStyle w:val="23"/>
        <w:spacing w:before="0" w:after="60" w:line="276" w:lineRule="auto"/>
      </w:pPr>
      <w:r>
        <w:rPr>
          <w:rFonts w:ascii="Times New Roman" w:hAnsi="Times New Roman"/>
          <w:b/>
          <w:color w:val="000000"/>
          <w:sz w:val="26"/>
        </w:rPr>
        <w:t xml:space="preserve">Nguyên nhân: </w:t>
      </w:r>
      <w:r>
        <w:rPr>
          <w:rFonts w:ascii="Times New Roman" w:hAnsi="Times New Roman"/>
          <w:color w:val="000000"/>
          <w:sz w:val="26"/>
        </w:rPr>
        <w:t>Do thiếu Driver sê-ri USB-to-UART (CH340 / CP210x) hoặc cáp USB chỉ có chức năng sạc không truyền dữ liệu.</w:t>
      </w:r>
    </w:p>
    <w:p w14:paraId="2C2F0951">
      <w:pPr>
        <w:pStyle w:val="23"/>
        <w:spacing w:before="0" w:after="60" w:line="276" w:lineRule="auto"/>
      </w:pPr>
      <w:r>
        <w:rPr>
          <w:rFonts w:ascii="Times New Roman" w:hAnsi="Times New Roman"/>
          <w:b/>
          <w:color w:val="000000"/>
          <w:sz w:val="26"/>
        </w:rPr>
        <w:t xml:space="preserve">Biện pháp xử lý: </w:t>
      </w:r>
      <w:r>
        <w:rPr>
          <w:rFonts w:ascii="Times New Roman" w:hAnsi="Times New Roman"/>
          <w:color w:val="000000"/>
          <w:sz w:val="26"/>
        </w:rPr>
        <w:t>Cài đặt driver chuẩn cho chip sê-ri ESP32S3, thay cáp USB truyền dữ liệu chất lượng cao, kiểm tra Device Manager trên Windows.</w:t>
      </w:r>
    </w:p>
    <w:p w14:paraId="5E052C72">
      <w:pPr>
        <w:keepNext/>
        <w:spacing w:before="200" w:after="80"/>
      </w:pPr>
      <w:r>
        <w:rPr>
          <w:rFonts w:ascii="Times New Roman" w:hAnsi="Times New Roman"/>
          <w:b/>
          <w:color w:val="000000"/>
          <w:sz w:val="28"/>
        </w:rPr>
        <w:t>4. Lỗi sai định dạng dữ liệu JSON (Failed to parse JSON)</w:t>
      </w:r>
    </w:p>
    <w:p w14:paraId="7DCA26C1">
      <w:pPr>
        <w:pStyle w:val="23"/>
        <w:spacing w:before="0" w:after="60" w:line="276" w:lineRule="auto"/>
      </w:pPr>
      <w:r>
        <w:rPr>
          <w:rFonts w:ascii="Times New Roman" w:hAnsi="Times New Roman"/>
          <w:b/>
          <w:color w:val="000000"/>
          <w:sz w:val="26"/>
        </w:rPr>
        <w:t xml:space="preserve">Nguyên nhân: </w:t>
      </w:r>
      <w:r>
        <w:rPr>
          <w:rFonts w:ascii="Times New Roman" w:hAnsi="Times New Roman"/>
          <w:color w:val="000000"/>
          <w:sz w:val="26"/>
        </w:rPr>
        <w:t>Chuỗi JSON xuất bản từ ESP32S3 không đúng định dạng (thiếu dấu ngoặc kép hoặc sai tên khóa `temp`, `hum`).</w:t>
      </w:r>
    </w:p>
    <w:p w14:paraId="224DB8C4">
      <w:pPr>
        <w:pStyle w:val="23"/>
        <w:spacing w:before="0" w:after="60" w:line="276" w:lineRule="auto"/>
      </w:pPr>
      <w:r>
        <w:rPr>
          <w:rFonts w:ascii="Times New Roman" w:hAnsi="Times New Roman"/>
          <w:b/>
          <w:color w:val="000000"/>
          <w:sz w:val="26"/>
        </w:rPr>
        <w:t xml:space="preserve">Biện pháp xử lý: </w:t>
      </w:r>
      <w:r>
        <w:rPr>
          <w:rFonts w:ascii="Times New Roman" w:hAnsi="Times New Roman"/>
          <w:color w:val="000000"/>
          <w:sz w:val="26"/>
        </w:rPr>
        <w:t>Sử dụng thư viện `ArduinoJson` để tự động đóng gói chuỗi JSON chuẩn thay vì nối chuỗi thủ công.</w:t>
      </w:r>
    </w:p>
    <w:p w14:paraId="50682F11">
      <w:pPr>
        <w:keepNext/>
        <w:spacing w:before="200" w:after="80"/>
      </w:pPr>
      <w:r>
        <w:rPr>
          <w:rFonts w:ascii="Times New Roman" w:hAnsi="Times New Roman"/>
          <w:b/>
          <w:color w:val="000000"/>
          <w:sz w:val="28"/>
        </w:rPr>
        <w:t>5. Công tắc điều khiển bị nhảy trạng thái (Optimistic Mode Issue)</w:t>
      </w:r>
    </w:p>
    <w:p w14:paraId="0A63F939">
      <w:pPr>
        <w:pStyle w:val="23"/>
        <w:spacing w:before="0" w:after="60" w:line="276" w:lineRule="auto"/>
      </w:pPr>
      <w:r>
        <w:rPr>
          <w:rFonts w:ascii="Times New Roman" w:hAnsi="Times New Roman"/>
          <w:b/>
          <w:color w:val="000000"/>
          <w:sz w:val="26"/>
        </w:rPr>
        <w:t xml:space="preserve">Nguyên nhân: </w:t>
      </w:r>
      <w:r>
        <w:rPr>
          <w:rFonts w:ascii="Times New Roman" w:hAnsi="Times New Roman"/>
          <w:color w:val="000000"/>
          <w:sz w:val="26"/>
        </w:rPr>
        <w:t>Do chưa cấu hình `optimistic: false` hoặc thiết bị không gửi phản hồi về `state_topic` sau khi nhận lệnh từ `command_topic`.</w:t>
      </w:r>
    </w:p>
    <w:p w14:paraId="2B0EDC84">
      <w:pPr>
        <w:pStyle w:val="23"/>
        <w:spacing w:before="0" w:after="60" w:line="276" w:lineRule="auto"/>
      </w:pPr>
      <w:r>
        <w:rPr>
          <w:rFonts w:ascii="Times New Roman" w:hAnsi="Times New Roman"/>
          <w:b/>
          <w:color w:val="000000"/>
          <w:sz w:val="26"/>
        </w:rPr>
        <w:t xml:space="preserve">Biện pháp xử lý: </w:t>
      </w:r>
      <w:r>
        <w:rPr>
          <w:rFonts w:ascii="Times New Roman" w:hAnsi="Times New Roman"/>
          <w:color w:val="000000"/>
          <w:sz w:val="26"/>
        </w:rPr>
        <w:t>Khai báo chính xác `state_topic` và thêm hàm gửi phản hồi trạng thái từ ESP32S3 ngay khi nhận được lệnh điều khiển.</w:t>
      </w:r>
    </w:p>
    <w:p w14:paraId="29DDAFF8">
      <w:pPr>
        <w:keepNext/>
        <w:spacing w:before="240" w:after="120"/>
      </w:pPr>
      <w:r>
        <w:rPr>
          <w:rFonts w:ascii="Times New Roman" w:hAnsi="Times New Roman"/>
          <w:b/>
          <w:color w:val="000000"/>
          <w:sz w:val="32"/>
        </w:rPr>
        <w:t>V. TÀI LIỆU THAM KHẢO (REFERENCES)</w:t>
      </w:r>
    </w:p>
    <w:p w14:paraId="3E93AE9D">
      <w:pPr>
        <w:pStyle w:val="23"/>
        <w:spacing w:before="0" w:after="60" w:line="276" w:lineRule="auto"/>
      </w:pPr>
      <w:r>
        <w:rPr>
          <w:rFonts w:ascii="Times New Roman" w:hAnsi="Times New Roman"/>
          <w:b/>
          <w:color w:val="000000"/>
          <w:sz w:val="26"/>
        </w:rPr>
        <w:t xml:space="preserve">1. Home Assistant Documentation: </w:t>
      </w:r>
      <w:r>
        <w:rPr>
          <w:rFonts w:ascii="Times New Roman" w:hAnsi="Times New Roman"/>
          <w:color w:val="000000"/>
          <w:sz w:val="26"/>
        </w:rPr>
        <w:t>Trang chủ tài liệu kỹ thuật Home Assistant: https://www.home-assistant.io/docs/</w:t>
      </w:r>
    </w:p>
    <w:p w14:paraId="163F018C">
      <w:pPr>
        <w:pStyle w:val="23"/>
        <w:spacing w:before="0" w:after="60" w:line="276" w:lineRule="auto"/>
      </w:pPr>
      <w:r>
        <w:rPr>
          <w:rFonts w:ascii="Times New Roman" w:hAnsi="Times New Roman"/>
          <w:b/>
          <w:color w:val="000000"/>
          <w:sz w:val="26"/>
        </w:rPr>
        <w:t xml:space="preserve">2. Home Assistant MQTT Integration: </w:t>
      </w:r>
      <w:r>
        <w:rPr>
          <w:rFonts w:ascii="Times New Roman" w:hAnsi="Times New Roman"/>
          <w:color w:val="000000"/>
          <w:sz w:val="26"/>
        </w:rPr>
        <w:t>Hướng dẫn tích hợp MQTT trên Home Assistant: https://www.home-assistant.io/integrations/mqtt/</w:t>
      </w:r>
    </w:p>
    <w:p w14:paraId="048C49D0">
      <w:pPr>
        <w:pStyle w:val="23"/>
        <w:spacing w:before="0" w:after="60" w:line="276" w:lineRule="auto"/>
      </w:pPr>
      <w:r>
        <w:rPr>
          <w:rFonts w:ascii="Times New Roman" w:hAnsi="Times New Roman"/>
          <w:b/>
          <w:color w:val="000000"/>
          <w:sz w:val="26"/>
        </w:rPr>
        <w:t xml:space="preserve">3. Eclipse Mosquitto Broker: </w:t>
      </w:r>
      <w:r>
        <w:rPr>
          <w:rFonts w:ascii="Times New Roman" w:hAnsi="Times New Roman"/>
          <w:color w:val="000000"/>
          <w:sz w:val="26"/>
        </w:rPr>
        <w:t>Tài liệu chính thức Mosquitto MQTT Broker: https://mosquitto.org/documentation/</w:t>
      </w:r>
    </w:p>
    <w:p w14:paraId="45A61E7A">
      <w:pPr>
        <w:pStyle w:val="23"/>
        <w:spacing w:before="0" w:after="60" w:line="276" w:lineRule="auto"/>
      </w:pPr>
      <w:r>
        <w:rPr>
          <w:rFonts w:ascii="Times New Roman" w:hAnsi="Times New Roman"/>
          <w:b/>
          <w:color w:val="000000"/>
          <w:sz w:val="26"/>
        </w:rPr>
        <w:t xml:space="preserve">4. PubSubClient Library: </w:t>
      </w:r>
      <w:r>
        <w:rPr>
          <w:rFonts w:ascii="Times New Roman" w:hAnsi="Times New Roman"/>
          <w:color w:val="000000"/>
          <w:sz w:val="26"/>
        </w:rPr>
        <w:t>Thư viện PubSubClient cho Arduino / ESP32: https://github.com/knolleary/pubsubclient</w:t>
      </w:r>
    </w:p>
    <w:p w14:paraId="47EA8A59">
      <w:pPr>
        <w:pStyle w:val="23"/>
        <w:spacing w:before="0" w:after="60" w:line="276" w:lineRule="auto"/>
      </w:pPr>
      <w:r>
        <w:rPr>
          <w:rFonts w:ascii="Times New Roman" w:hAnsi="Times New Roman"/>
          <w:b/>
          <w:color w:val="000000"/>
          <w:sz w:val="26"/>
        </w:rPr>
        <w:t xml:space="preserve">5. ArduinoJson Documentation: </w:t>
      </w:r>
      <w:r>
        <w:rPr>
          <w:rFonts w:ascii="Times New Roman" w:hAnsi="Times New Roman"/>
          <w:color w:val="000000"/>
          <w:sz w:val="26"/>
        </w:rPr>
        <w:t>Thư viện xử lý chuỗi JSON trên Embedded Systems: https://arduinojson.org/</w:t>
      </w:r>
    </w:p>
    <w:p w14:paraId="36190FBB">
      <w:pPr>
        <w:pStyle w:val="23"/>
        <w:spacing w:before="0" w:after="60" w:line="276" w:lineRule="auto"/>
      </w:pPr>
      <w:r>
        <w:rPr>
          <w:rFonts w:ascii="Times New Roman" w:hAnsi="Times New Roman"/>
          <w:b/>
          <w:color w:val="000000"/>
          <w:sz w:val="26"/>
        </w:rPr>
        <w:t xml:space="preserve">6. Báo cáo Thực hành MQTT: </w:t>
      </w:r>
      <w:r>
        <w:rPr>
          <w:rFonts w:ascii="Times New Roman" w:hAnsi="Times New Roman"/>
          <w:color w:val="000000"/>
          <w:sz w:val="26"/>
        </w:rPr>
        <w:t>Giáo trình Thực hành Internet of Things - Khoa CNTT, Trường Đại học Sư phạm Kỹ thuậ</w:t>
      </w:r>
      <w:bookmarkStart w:id="0" w:name="_GoBack"/>
      <w:bookmarkEnd w:id="0"/>
      <w:r>
        <w:rPr>
          <w:rFonts w:ascii="Times New Roman" w:hAnsi="Times New Roman"/>
          <w:color w:val="000000"/>
          <w:sz w:val="26"/>
        </w:rPr>
        <w:t>t Hưng Yên.</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8B26C2"/>
    <w:rsid w:val="22DA450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color w:val="000000"/>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numbering" Target="numbering.xml"/><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2453</Words>
  <Characters>11388</Characters>
  <Lines>0</Lines>
  <Paragraphs>0</Paragraphs>
  <TotalTime>4</TotalTime>
  <ScaleCrop>false</ScaleCrop>
  <LinksUpToDate>false</LinksUpToDate>
  <CharactersWithSpaces>13789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DELL</cp:lastModifiedBy>
  <dcterms:modified xsi:type="dcterms:W3CDTF">2026-10-19T14:45:40Z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eyJoZGlkIjoiMDcxNzNlMGQ4NWE5YWQ2NmIzODg5YzZmNjk3MDU4NTIifQ==</vt:lpwstr>
  </property>
  <property fmtid="{D5CDD505-2E9C-101B-9397-08002B2CF9AE}" pid="3" name="KSOProductBuildVer">
    <vt:lpwstr>1033-12.1.0.29162</vt:lpwstr>
  </property>
  <property fmtid="{D5CDD505-2E9C-101B-9397-08002B2CF9AE}" pid="4" name="ICV">
    <vt:lpwstr>0A398D0C1A6C489491956C32A3CE402F_13</vt:lpwstr>
  </property>
</Properties>
</file>